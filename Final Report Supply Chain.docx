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291E5" w14:textId="6325F149" w:rsidR="0038137D" w:rsidRPr="00E7506E" w:rsidRDefault="00000000" w:rsidP="00F76A0F">
      <w:pPr>
        <w:pStyle w:val="BodyText"/>
        <w:ind w:left="240"/>
        <w:jc w:val="both"/>
        <w:rPr>
          <w:rFonts w:ascii="Times New Roman" w:hAnsi="Times New Roman" w:cs="Times New Roman"/>
          <w:sz w:val="20"/>
        </w:rPr>
      </w:pPr>
      <w:r w:rsidRPr="00E7506E">
        <w:rPr>
          <w:rFonts w:ascii="Times New Roman" w:hAnsi="Times New Roman" w:cs="Times New Roman"/>
          <w:noProof/>
          <w:sz w:val="20"/>
        </w:rPr>
        <w:drawing>
          <wp:inline distT="0" distB="0" distL="0" distR="0" wp14:anchorId="1053D646" wp14:editId="41A65C74">
            <wp:extent cx="779145" cy="77914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779525" cy="779526"/>
                    </a:xfrm>
                    <a:prstGeom prst="rect">
                      <a:avLst/>
                    </a:prstGeom>
                  </pic:spPr>
                </pic:pic>
              </a:graphicData>
            </a:graphic>
          </wp:inline>
        </w:drawing>
      </w:r>
    </w:p>
    <w:p w14:paraId="6B63CC30" w14:textId="77777777" w:rsidR="0038137D" w:rsidRPr="00E7506E" w:rsidRDefault="00000000" w:rsidP="00F76A0F">
      <w:pPr>
        <w:spacing w:before="129"/>
        <w:ind w:left="240"/>
        <w:jc w:val="both"/>
        <w:rPr>
          <w:rFonts w:ascii="Times New Roman" w:hAnsi="Times New Roman" w:cs="Times New Roman"/>
          <w:sz w:val="30"/>
        </w:rPr>
      </w:pPr>
      <w:r w:rsidRPr="00E7506E">
        <w:rPr>
          <w:rFonts w:ascii="Times New Roman" w:hAnsi="Times New Roman" w:cs="Times New Roman"/>
          <w:color w:val="565656"/>
          <w:sz w:val="30"/>
        </w:rPr>
        <w:t>Lewis</w:t>
      </w:r>
      <w:r w:rsidRPr="00E7506E">
        <w:rPr>
          <w:rFonts w:ascii="Times New Roman" w:hAnsi="Times New Roman" w:cs="Times New Roman"/>
          <w:color w:val="565656"/>
          <w:spacing w:val="27"/>
          <w:sz w:val="30"/>
        </w:rPr>
        <w:t xml:space="preserve"> </w:t>
      </w:r>
      <w:r w:rsidRPr="00E7506E">
        <w:rPr>
          <w:rFonts w:ascii="Times New Roman" w:hAnsi="Times New Roman" w:cs="Times New Roman"/>
          <w:color w:val="565656"/>
          <w:sz w:val="30"/>
        </w:rPr>
        <w:t>University,</w:t>
      </w:r>
      <w:r w:rsidRPr="00E7506E">
        <w:rPr>
          <w:rFonts w:ascii="Times New Roman" w:hAnsi="Times New Roman" w:cs="Times New Roman"/>
          <w:color w:val="565656"/>
          <w:spacing w:val="61"/>
          <w:w w:val="150"/>
          <w:sz w:val="30"/>
        </w:rPr>
        <w:t xml:space="preserve"> </w:t>
      </w:r>
      <w:r w:rsidRPr="00E7506E">
        <w:rPr>
          <w:rFonts w:ascii="Times New Roman" w:hAnsi="Times New Roman" w:cs="Times New Roman"/>
          <w:color w:val="565656"/>
          <w:sz w:val="30"/>
        </w:rPr>
        <w:t>ABQ</w:t>
      </w:r>
      <w:r w:rsidRPr="00E7506E">
        <w:rPr>
          <w:rFonts w:ascii="Times New Roman" w:hAnsi="Times New Roman" w:cs="Times New Roman"/>
          <w:color w:val="565656"/>
          <w:spacing w:val="74"/>
          <w:sz w:val="30"/>
        </w:rPr>
        <w:t xml:space="preserve"> </w:t>
      </w:r>
      <w:r w:rsidRPr="00E7506E">
        <w:rPr>
          <w:rFonts w:ascii="Times New Roman" w:hAnsi="Times New Roman" w:cs="Times New Roman"/>
          <w:color w:val="565656"/>
          <w:spacing w:val="-2"/>
          <w:sz w:val="30"/>
        </w:rPr>
        <w:t>Campus</w:t>
      </w:r>
    </w:p>
    <w:p w14:paraId="6E9D5102" w14:textId="4F6A2DCF" w:rsidR="0038137D" w:rsidRPr="00E7506E" w:rsidRDefault="00A37B9B" w:rsidP="00F76A0F">
      <w:pPr>
        <w:pStyle w:val="BodyText"/>
        <w:spacing w:before="1"/>
        <w:jc w:val="both"/>
        <w:rPr>
          <w:rFonts w:ascii="Times New Roman" w:hAnsi="Times New Roman" w:cs="Times New Roman"/>
          <w:sz w:val="30"/>
        </w:rPr>
      </w:pPr>
      <w:r w:rsidRPr="00E7506E">
        <w:rPr>
          <w:rFonts w:ascii="Times New Roman" w:hAnsi="Times New Roman" w:cs="Times New Roman"/>
          <w:noProof/>
        </w:rPr>
        <w:drawing>
          <wp:anchor distT="0" distB="0" distL="0" distR="0" simplePos="0" relativeHeight="251655168" behindDoc="1" locked="0" layoutInCell="1" allowOverlap="1" wp14:anchorId="465057A6" wp14:editId="240582E8">
            <wp:simplePos x="0" y="0"/>
            <wp:positionH relativeFrom="page">
              <wp:posOffset>1021080</wp:posOffset>
            </wp:positionH>
            <wp:positionV relativeFrom="paragraph">
              <wp:posOffset>261620</wp:posOffset>
            </wp:positionV>
            <wp:extent cx="5608320" cy="313182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5608320" cy="3131820"/>
                    </a:xfrm>
                    <a:prstGeom prst="rect">
                      <a:avLst/>
                    </a:prstGeom>
                  </pic:spPr>
                </pic:pic>
              </a:graphicData>
            </a:graphic>
            <wp14:sizeRelH relativeFrom="margin">
              <wp14:pctWidth>0</wp14:pctWidth>
            </wp14:sizeRelH>
            <wp14:sizeRelV relativeFrom="margin">
              <wp14:pctHeight>0</wp14:pctHeight>
            </wp14:sizeRelV>
          </wp:anchor>
        </w:drawing>
      </w:r>
    </w:p>
    <w:p w14:paraId="556533CB" w14:textId="29EBA01C" w:rsidR="0038137D" w:rsidRPr="00E7506E" w:rsidRDefault="0038137D" w:rsidP="00F76A0F">
      <w:pPr>
        <w:pStyle w:val="BodyText"/>
        <w:spacing w:before="99"/>
        <w:jc w:val="both"/>
        <w:rPr>
          <w:rFonts w:ascii="Times New Roman" w:hAnsi="Times New Roman" w:cs="Times New Roman"/>
          <w:sz w:val="20"/>
        </w:rPr>
      </w:pPr>
    </w:p>
    <w:p w14:paraId="2680D8CD" w14:textId="40E34D7B" w:rsidR="0038137D" w:rsidRPr="00E7506E" w:rsidRDefault="00000000" w:rsidP="00F76A0F">
      <w:pPr>
        <w:pStyle w:val="BodyText"/>
        <w:spacing w:before="141"/>
        <w:ind w:left="240" w:right="1440"/>
        <w:jc w:val="both"/>
        <w:rPr>
          <w:rFonts w:ascii="Times New Roman" w:hAnsi="Times New Roman" w:cs="Times New Roman"/>
          <w:sz w:val="24"/>
          <w:szCs w:val="24"/>
        </w:rPr>
      </w:pPr>
      <w:r w:rsidRPr="00B324DC">
        <w:rPr>
          <w:rFonts w:ascii="Times New Roman" w:hAnsi="Times New Roman" w:cs="Times New Roman"/>
          <w:b/>
          <w:sz w:val="32"/>
          <w:szCs w:val="32"/>
          <w:u w:val="single"/>
        </w:rPr>
        <w:t>Title</w:t>
      </w:r>
      <w:r w:rsidRPr="00B324DC">
        <w:rPr>
          <w:rFonts w:ascii="Times New Roman" w:hAnsi="Times New Roman" w:cs="Times New Roman"/>
          <w:b/>
          <w:sz w:val="32"/>
          <w:szCs w:val="32"/>
        </w:rPr>
        <w:t>:</w:t>
      </w:r>
      <w:r w:rsidRPr="00E7506E">
        <w:rPr>
          <w:rFonts w:ascii="Times New Roman" w:hAnsi="Times New Roman" w:cs="Times New Roman"/>
          <w:b/>
          <w:sz w:val="24"/>
          <w:szCs w:val="24"/>
        </w:rPr>
        <w:t xml:space="preserve"> </w:t>
      </w:r>
      <w:bookmarkStart w:id="0" w:name="_Hlk160565977"/>
      <w:r w:rsidR="00A37B9B" w:rsidRPr="00B324DC">
        <w:rPr>
          <w:rFonts w:ascii="Times New Roman" w:hAnsi="Times New Roman" w:cs="Times New Roman"/>
          <w:b/>
          <w:bCs/>
          <w:sz w:val="32"/>
          <w:szCs w:val="32"/>
        </w:rPr>
        <w:t>Supply Chain Software Architecture: Dynamic Database and UI Integration</w:t>
      </w:r>
      <w:bookmarkEnd w:id="0"/>
      <w:r w:rsidRPr="00B324DC">
        <w:rPr>
          <w:rFonts w:ascii="Times New Roman" w:hAnsi="Times New Roman" w:cs="Times New Roman"/>
          <w:b/>
          <w:bCs/>
          <w:sz w:val="32"/>
          <w:szCs w:val="32"/>
        </w:rPr>
        <w:t>.</w:t>
      </w:r>
    </w:p>
    <w:p w14:paraId="3809F316" w14:textId="77777777" w:rsidR="0038137D" w:rsidRPr="00E7506E" w:rsidRDefault="0038137D" w:rsidP="00F76A0F">
      <w:pPr>
        <w:pStyle w:val="BodyText"/>
        <w:spacing w:before="122" w:after="1"/>
        <w:jc w:val="both"/>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890"/>
        <w:gridCol w:w="4890"/>
      </w:tblGrid>
      <w:tr w:rsidR="00A37B9B" w:rsidRPr="00E7506E" w14:paraId="07F4D062" w14:textId="77777777" w:rsidTr="00662CC7">
        <w:trPr>
          <w:trHeight w:val="345"/>
          <w:jc w:val="center"/>
        </w:trPr>
        <w:tc>
          <w:tcPr>
            <w:tcW w:w="4890" w:type="dxa"/>
          </w:tcPr>
          <w:p w14:paraId="70BF58D3" w14:textId="77777777" w:rsidR="00A37B9B" w:rsidRPr="00E7506E" w:rsidRDefault="00A37B9B" w:rsidP="00662CC7">
            <w:pPr>
              <w:pStyle w:val="TableParagraph"/>
              <w:spacing w:line="240" w:lineRule="auto"/>
              <w:ind w:left="111"/>
              <w:jc w:val="both"/>
              <w:rPr>
                <w:rFonts w:ascii="Times New Roman" w:hAnsi="Times New Roman" w:cs="Times New Roman"/>
                <w:b/>
                <w:sz w:val="24"/>
                <w:szCs w:val="24"/>
              </w:rPr>
            </w:pPr>
            <w:r w:rsidRPr="00E7506E">
              <w:rPr>
                <w:rFonts w:ascii="Times New Roman" w:hAnsi="Times New Roman" w:cs="Times New Roman"/>
                <w:b/>
                <w:sz w:val="24"/>
                <w:szCs w:val="24"/>
              </w:rPr>
              <w:t>Course</w:t>
            </w:r>
            <w:r w:rsidRPr="00E7506E">
              <w:rPr>
                <w:rFonts w:ascii="Times New Roman" w:hAnsi="Times New Roman" w:cs="Times New Roman"/>
                <w:b/>
                <w:spacing w:val="-5"/>
                <w:sz w:val="24"/>
                <w:szCs w:val="24"/>
              </w:rPr>
              <w:t xml:space="preserve"> </w:t>
            </w:r>
            <w:r w:rsidRPr="00E7506E">
              <w:rPr>
                <w:rFonts w:ascii="Times New Roman" w:hAnsi="Times New Roman" w:cs="Times New Roman"/>
                <w:b/>
                <w:spacing w:val="-4"/>
                <w:sz w:val="24"/>
                <w:szCs w:val="24"/>
              </w:rPr>
              <w:t>code</w:t>
            </w:r>
          </w:p>
        </w:tc>
        <w:tc>
          <w:tcPr>
            <w:tcW w:w="4890" w:type="dxa"/>
          </w:tcPr>
          <w:p w14:paraId="77BF7B94" w14:textId="74937AF9" w:rsidR="00A37B9B" w:rsidRPr="00E7506E" w:rsidRDefault="00A37B9B" w:rsidP="00662CC7">
            <w:pPr>
              <w:pStyle w:val="TableParagraph"/>
              <w:spacing w:line="240" w:lineRule="auto"/>
              <w:ind w:left="109"/>
              <w:jc w:val="both"/>
              <w:rPr>
                <w:rFonts w:ascii="Times New Roman" w:hAnsi="Times New Roman" w:cs="Times New Roman"/>
                <w:sz w:val="24"/>
                <w:szCs w:val="24"/>
              </w:rPr>
            </w:pPr>
            <w:r w:rsidRPr="00E7506E">
              <w:rPr>
                <w:rFonts w:ascii="Times New Roman" w:hAnsi="Times New Roman" w:cs="Times New Roman"/>
                <w:sz w:val="24"/>
                <w:szCs w:val="24"/>
              </w:rPr>
              <w:t>FA23</w:t>
            </w:r>
            <w:r w:rsidRPr="00E7506E">
              <w:rPr>
                <w:rFonts w:ascii="Times New Roman" w:hAnsi="Times New Roman" w:cs="Times New Roman"/>
                <w:spacing w:val="-5"/>
                <w:sz w:val="24"/>
                <w:szCs w:val="24"/>
              </w:rPr>
              <w:t xml:space="preserve"> </w:t>
            </w:r>
            <w:r w:rsidRPr="00E7506E">
              <w:rPr>
                <w:rFonts w:ascii="Times New Roman" w:hAnsi="Times New Roman" w:cs="Times New Roman"/>
                <w:sz w:val="24"/>
                <w:szCs w:val="24"/>
              </w:rPr>
              <w:t>CPSC</w:t>
            </w:r>
            <w:r w:rsidRPr="00E7506E">
              <w:rPr>
                <w:rFonts w:ascii="Times New Roman" w:hAnsi="Times New Roman" w:cs="Times New Roman"/>
                <w:spacing w:val="-2"/>
                <w:sz w:val="24"/>
                <w:szCs w:val="24"/>
              </w:rPr>
              <w:t xml:space="preserve"> </w:t>
            </w:r>
            <w:r w:rsidRPr="00E7506E">
              <w:rPr>
                <w:rFonts w:ascii="Times New Roman" w:hAnsi="Times New Roman" w:cs="Times New Roman"/>
                <w:spacing w:val="-4"/>
                <w:sz w:val="24"/>
                <w:szCs w:val="24"/>
              </w:rPr>
              <w:t>61200</w:t>
            </w:r>
          </w:p>
        </w:tc>
      </w:tr>
      <w:tr w:rsidR="00A37B9B" w:rsidRPr="00E7506E" w14:paraId="4F311445" w14:textId="77777777" w:rsidTr="00662CC7">
        <w:trPr>
          <w:trHeight w:val="347"/>
          <w:jc w:val="center"/>
        </w:trPr>
        <w:tc>
          <w:tcPr>
            <w:tcW w:w="4890" w:type="dxa"/>
          </w:tcPr>
          <w:p w14:paraId="55EAFD91" w14:textId="77777777" w:rsidR="00A37B9B" w:rsidRPr="00E7506E" w:rsidRDefault="00A37B9B" w:rsidP="00662CC7">
            <w:pPr>
              <w:pStyle w:val="TableParagraph"/>
              <w:spacing w:line="276" w:lineRule="exact"/>
              <w:ind w:left="111"/>
              <w:jc w:val="both"/>
              <w:rPr>
                <w:rFonts w:ascii="Times New Roman" w:hAnsi="Times New Roman" w:cs="Times New Roman"/>
                <w:b/>
                <w:sz w:val="24"/>
                <w:szCs w:val="24"/>
              </w:rPr>
            </w:pPr>
            <w:r w:rsidRPr="00E7506E">
              <w:rPr>
                <w:rFonts w:ascii="Times New Roman" w:hAnsi="Times New Roman" w:cs="Times New Roman"/>
                <w:b/>
                <w:sz w:val="24"/>
                <w:szCs w:val="24"/>
              </w:rPr>
              <w:t>Course</w:t>
            </w:r>
            <w:r w:rsidRPr="00E7506E">
              <w:rPr>
                <w:rFonts w:ascii="Times New Roman" w:hAnsi="Times New Roman" w:cs="Times New Roman"/>
                <w:b/>
                <w:spacing w:val="-8"/>
                <w:sz w:val="24"/>
                <w:szCs w:val="24"/>
              </w:rPr>
              <w:t xml:space="preserve"> </w:t>
            </w:r>
            <w:r w:rsidRPr="00E7506E">
              <w:rPr>
                <w:rFonts w:ascii="Times New Roman" w:hAnsi="Times New Roman" w:cs="Times New Roman"/>
                <w:b/>
                <w:spacing w:val="-2"/>
                <w:sz w:val="24"/>
                <w:szCs w:val="24"/>
              </w:rPr>
              <w:t>Title</w:t>
            </w:r>
          </w:p>
        </w:tc>
        <w:tc>
          <w:tcPr>
            <w:tcW w:w="4890" w:type="dxa"/>
          </w:tcPr>
          <w:p w14:paraId="330E85D5" w14:textId="22A278BE" w:rsidR="00A37B9B" w:rsidRPr="00E7506E" w:rsidRDefault="00A37B9B" w:rsidP="00662CC7">
            <w:pPr>
              <w:pStyle w:val="TableParagraph"/>
              <w:spacing w:line="276" w:lineRule="exact"/>
              <w:ind w:left="109"/>
              <w:jc w:val="both"/>
              <w:rPr>
                <w:rFonts w:ascii="Times New Roman" w:hAnsi="Times New Roman" w:cs="Times New Roman"/>
                <w:sz w:val="24"/>
                <w:szCs w:val="24"/>
              </w:rPr>
            </w:pPr>
            <w:r w:rsidRPr="00E7506E">
              <w:rPr>
                <w:rFonts w:ascii="Times New Roman" w:eastAsia="SimSun" w:hAnsi="Times New Roman" w:cs="Times New Roman"/>
                <w:color w:val="000000"/>
                <w:sz w:val="24"/>
                <w:szCs w:val="24"/>
                <w:lang w:eastAsia="zh-CN" w:bidi="ar"/>
              </w:rPr>
              <w:t>Software Design and Architecture</w:t>
            </w:r>
          </w:p>
        </w:tc>
      </w:tr>
      <w:tr w:rsidR="0038137D" w:rsidRPr="00E7506E" w14:paraId="55E6456C" w14:textId="77777777" w:rsidTr="00662CC7">
        <w:trPr>
          <w:trHeight w:val="345"/>
          <w:jc w:val="center"/>
        </w:trPr>
        <w:tc>
          <w:tcPr>
            <w:tcW w:w="4890" w:type="dxa"/>
          </w:tcPr>
          <w:p w14:paraId="28E37761" w14:textId="77777777" w:rsidR="0038137D" w:rsidRPr="00E7506E" w:rsidRDefault="00000000" w:rsidP="00662CC7">
            <w:pPr>
              <w:pStyle w:val="TableParagraph"/>
              <w:spacing w:line="240" w:lineRule="auto"/>
              <w:ind w:left="111"/>
              <w:jc w:val="both"/>
              <w:rPr>
                <w:rFonts w:ascii="Times New Roman" w:hAnsi="Times New Roman" w:cs="Times New Roman"/>
                <w:b/>
                <w:sz w:val="24"/>
                <w:szCs w:val="24"/>
              </w:rPr>
            </w:pPr>
            <w:r w:rsidRPr="00E7506E">
              <w:rPr>
                <w:rFonts w:ascii="Times New Roman" w:hAnsi="Times New Roman" w:cs="Times New Roman"/>
                <w:b/>
                <w:spacing w:val="-4"/>
                <w:sz w:val="24"/>
                <w:szCs w:val="24"/>
              </w:rPr>
              <w:t>Term</w:t>
            </w:r>
          </w:p>
        </w:tc>
        <w:tc>
          <w:tcPr>
            <w:tcW w:w="4890" w:type="dxa"/>
          </w:tcPr>
          <w:p w14:paraId="396795B0" w14:textId="29530B44" w:rsidR="0038137D" w:rsidRPr="00E7506E" w:rsidRDefault="00A37B9B" w:rsidP="00662CC7">
            <w:pPr>
              <w:pStyle w:val="TableParagraph"/>
              <w:spacing w:line="240" w:lineRule="auto"/>
              <w:ind w:left="109"/>
              <w:jc w:val="both"/>
              <w:rPr>
                <w:rFonts w:ascii="Times New Roman" w:hAnsi="Times New Roman" w:cs="Times New Roman"/>
                <w:sz w:val="24"/>
                <w:szCs w:val="24"/>
              </w:rPr>
            </w:pPr>
            <w:r w:rsidRPr="00E7506E">
              <w:rPr>
                <w:rFonts w:ascii="Times New Roman" w:hAnsi="Times New Roman" w:cs="Times New Roman"/>
                <w:sz w:val="24"/>
                <w:szCs w:val="24"/>
              </w:rPr>
              <w:t>Spring</w:t>
            </w:r>
            <w:r w:rsidR="00000000" w:rsidRPr="00E7506E">
              <w:rPr>
                <w:rFonts w:ascii="Times New Roman" w:hAnsi="Times New Roman" w:cs="Times New Roman"/>
                <w:spacing w:val="-4"/>
                <w:sz w:val="24"/>
                <w:szCs w:val="24"/>
              </w:rPr>
              <w:t xml:space="preserve"> 202</w:t>
            </w:r>
            <w:r w:rsidRPr="00E7506E">
              <w:rPr>
                <w:rFonts w:ascii="Times New Roman" w:hAnsi="Times New Roman" w:cs="Times New Roman"/>
                <w:spacing w:val="-4"/>
                <w:sz w:val="24"/>
                <w:szCs w:val="24"/>
              </w:rPr>
              <w:t>4</w:t>
            </w:r>
          </w:p>
        </w:tc>
      </w:tr>
      <w:tr w:rsidR="00A37B9B" w:rsidRPr="00E7506E" w14:paraId="74A82FB2" w14:textId="77777777" w:rsidTr="00662CC7">
        <w:trPr>
          <w:trHeight w:val="347"/>
          <w:jc w:val="center"/>
        </w:trPr>
        <w:tc>
          <w:tcPr>
            <w:tcW w:w="4890" w:type="dxa"/>
          </w:tcPr>
          <w:p w14:paraId="7E021AD2" w14:textId="77777777" w:rsidR="00A37B9B" w:rsidRPr="00E7506E" w:rsidRDefault="00A37B9B" w:rsidP="00662CC7">
            <w:pPr>
              <w:pStyle w:val="TableParagraph"/>
              <w:spacing w:line="279" w:lineRule="exact"/>
              <w:ind w:left="111"/>
              <w:jc w:val="both"/>
              <w:rPr>
                <w:rFonts w:ascii="Times New Roman" w:hAnsi="Times New Roman" w:cs="Times New Roman"/>
                <w:b/>
                <w:sz w:val="24"/>
                <w:szCs w:val="24"/>
              </w:rPr>
            </w:pPr>
            <w:r w:rsidRPr="00E7506E">
              <w:rPr>
                <w:rFonts w:ascii="Times New Roman" w:hAnsi="Times New Roman" w:cs="Times New Roman"/>
                <w:b/>
                <w:spacing w:val="-2"/>
                <w:sz w:val="24"/>
                <w:szCs w:val="24"/>
              </w:rPr>
              <w:t>Professor</w:t>
            </w:r>
          </w:p>
        </w:tc>
        <w:tc>
          <w:tcPr>
            <w:tcW w:w="4890" w:type="dxa"/>
          </w:tcPr>
          <w:p w14:paraId="31CBDB48" w14:textId="3CC05FFE" w:rsidR="00A37B9B" w:rsidRPr="00E7506E" w:rsidRDefault="00A37B9B" w:rsidP="00662CC7">
            <w:pPr>
              <w:pStyle w:val="TableParagraph"/>
              <w:spacing w:line="279" w:lineRule="exact"/>
              <w:ind w:left="109"/>
              <w:jc w:val="both"/>
              <w:rPr>
                <w:rFonts w:ascii="Times New Roman" w:hAnsi="Times New Roman" w:cs="Times New Roman"/>
                <w:sz w:val="24"/>
                <w:szCs w:val="24"/>
              </w:rPr>
            </w:pPr>
            <w:r w:rsidRPr="00E7506E">
              <w:rPr>
                <w:rFonts w:ascii="Times New Roman" w:hAnsi="Times New Roman" w:cs="Times New Roman"/>
                <w:sz w:val="24"/>
                <w:szCs w:val="24"/>
              </w:rPr>
              <w:t>Prof. Fuad Abu Zahra</w:t>
            </w:r>
          </w:p>
        </w:tc>
      </w:tr>
      <w:tr w:rsidR="00A37B9B" w:rsidRPr="00E7506E" w14:paraId="70626979" w14:textId="77777777" w:rsidTr="00662CC7">
        <w:trPr>
          <w:trHeight w:val="346"/>
          <w:jc w:val="center"/>
        </w:trPr>
        <w:tc>
          <w:tcPr>
            <w:tcW w:w="4890" w:type="dxa"/>
          </w:tcPr>
          <w:p w14:paraId="733AB7FF" w14:textId="77777777" w:rsidR="00A37B9B" w:rsidRPr="00E7506E" w:rsidRDefault="00A37B9B" w:rsidP="00662CC7">
            <w:pPr>
              <w:pStyle w:val="TableParagraph"/>
              <w:spacing w:line="277" w:lineRule="exact"/>
              <w:ind w:left="111"/>
              <w:jc w:val="both"/>
              <w:rPr>
                <w:rFonts w:ascii="Times New Roman" w:hAnsi="Times New Roman" w:cs="Times New Roman"/>
                <w:b/>
                <w:sz w:val="24"/>
                <w:szCs w:val="24"/>
              </w:rPr>
            </w:pPr>
            <w:r w:rsidRPr="00E7506E">
              <w:rPr>
                <w:rFonts w:ascii="Times New Roman" w:hAnsi="Times New Roman" w:cs="Times New Roman"/>
                <w:b/>
                <w:spacing w:val="-2"/>
                <w:sz w:val="24"/>
                <w:szCs w:val="24"/>
              </w:rPr>
              <w:t>Review</w:t>
            </w:r>
          </w:p>
        </w:tc>
        <w:tc>
          <w:tcPr>
            <w:tcW w:w="4890" w:type="dxa"/>
          </w:tcPr>
          <w:p w14:paraId="2EB1A70D" w14:textId="11887645" w:rsidR="00A37B9B" w:rsidRPr="00E7506E" w:rsidRDefault="00A37B9B" w:rsidP="00662CC7">
            <w:pPr>
              <w:pStyle w:val="TableParagraph"/>
              <w:spacing w:line="277" w:lineRule="exact"/>
              <w:ind w:left="109"/>
              <w:jc w:val="both"/>
              <w:rPr>
                <w:rFonts w:ascii="Times New Roman" w:hAnsi="Times New Roman" w:cs="Times New Roman"/>
                <w:sz w:val="24"/>
                <w:szCs w:val="24"/>
              </w:rPr>
            </w:pPr>
            <w:r w:rsidRPr="00E7506E">
              <w:rPr>
                <w:rFonts w:ascii="Times New Roman" w:hAnsi="Times New Roman" w:cs="Times New Roman"/>
                <w:sz w:val="24"/>
                <w:szCs w:val="24"/>
              </w:rPr>
              <w:t>Final Review</w:t>
            </w:r>
          </w:p>
        </w:tc>
      </w:tr>
      <w:tr w:rsidR="0038137D" w:rsidRPr="00E7506E" w14:paraId="552CEB08" w14:textId="77777777" w:rsidTr="00662CC7">
        <w:trPr>
          <w:trHeight w:val="298"/>
          <w:jc w:val="center"/>
        </w:trPr>
        <w:tc>
          <w:tcPr>
            <w:tcW w:w="4890" w:type="dxa"/>
          </w:tcPr>
          <w:p w14:paraId="0A75394D" w14:textId="77777777" w:rsidR="0038137D" w:rsidRPr="00E7506E" w:rsidRDefault="00000000" w:rsidP="00662CC7">
            <w:pPr>
              <w:pStyle w:val="TableParagraph"/>
              <w:spacing w:line="278" w:lineRule="exact"/>
              <w:ind w:left="111"/>
              <w:jc w:val="both"/>
              <w:rPr>
                <w:rFonts w:ascii="Times New Roman" w:hAnsi="Times New Roman" w:cs="Times New Roman"/>
                <w:b/>
                <w:sz w:val="24"/>
                <w:szCs w:val="24"/>
              </w:rPr>
            </w:pPr>
            <w:r w:rsidRPr="00E7506E">
              <w:rPr>
                <w:rFonts w:ascii="Times New Roman" w:hAnsi="Times New Roman" w:cs="Times New Roman"/>
                <w:b/>
                <w:sz w:val="24"/>
                <w:szCs w:val="24"/>
              </w:rPr>
              <w:t>Submission</w:t>
            </w:r>
            <w:r w:rsidRPr="00E7506E">
              <w:rPr>
                <w:rFonts w:ascii="Times New Roman" w:hAnsi="Times New Roman" w:cs="Times New Roman"/>
                <w:b/>
                <w:spacing w:val="-8"/>
                <w:sz w:val="24"/>
                <w:szCs w:val="24"/>
              </w:rPr>
              <w:t xml:space="preserve"> </w:t>
            </w:r>
            <w:r w:rsidRPr="00E7506E">
              <w:rPr>
                <w:rFonts w:ascii="Times New Roman" w:hAnsi="Times New Roman" w:cs="Times New Roman"/>
                <w:b/>
                <w:spacing w:val="-4"/>
                <w:sz w:val="24"/>
                <w:szCs w:val="24"/>
              </w:rPr>
              <w:t>Date</w:t>
            </w:r>
          </w:p>
        </w:tc>
        <w:tc>
          <w:tcPr>
            <w:tcW w:w="4890" w:type="dxa"/>
          </w:tcPr>
          <w:p w14:paraId="4E23F9A4" w14:textId="64C2AA41" w:rsidR="0038137D" w:rsidRPr="00E7506E" w:rsidRDefault="00B9518E" w:rsidP="00662CC7">
            <w:pPr>
              <w:pStyle w:val="TableParagraph"/>
              <w:spacing w:line="278" w:lineRule="exact"/>
              <w:ind w:left="109"/>
              <w:jc w:val="both"/>
              <w:rPr>
                <w:rFonts w:ascii="Times New Roman" w:hAnsi="Times New Roman" w:cs="Times New Roman"/>
                <w:sz w:val="24"/>
                <w:szCs w:val="24"/>
              </w:rPr>
            </w:pPr>
            <w:r w:rsidRPr="00E7506E">
              <w:rPr>
                <w:rFonts w:ascii="Times New Roman" w:hAnsi="Times New Roman" w:cs="Times New Roman"/>
                <w:sz w:val="24"/>
                <w:szCs w:val="24"/>
              </w:rPr>
              <w:t>March 5</w:t>
            </w:r>
            <w:r w:rsidRPr="00E7506E">
              <w:rPr>
                <w:rFonts w:ascii="Times New Roman" w:hAnsi="Times New Roman" w:cs="Times New Roman"/>
                <w:sz w:val="24"/>
                <w:szCs w:val="24"/>
                <w:vertAlign w:val="superscript"/>
              </w:rPr>
              <w:t>th</w:t>
            </w:r>
            <w:r w:rsidRPr="00E7506E">
              <w:rPr>
                <w:rFonts w:ascii="Times New Roman" w:hAnsi="Times New Roman" w:cs="Times New Roman"/>
                <w:sz w:val="24"/>
                <w:szCs w:val="24"/>
              </w:rPr>
              <w:t xml:space="preserve"> 2024</w:t>
            </w:r>
          </w:p>
        </w:tc>
      </w:tr>
      <w:tr w:rsidR="0038137D" w:rsidRPr="00E7506E" w14:paraId="2E6A4702" w14:textId="77777777" w:rsidTr="00662CC7">
        <w:trPr>
          <w:trHeight w:val="342"/>
          <w:jc w:val="center"/>
        </w:trPr>
        <w:tc>
          <w:tcPr>
            <w:tcW w:w="4890" w:type="dxa"/>
          </w:tcPr>
          <w:p w14:paraId="374185AC" w14:textId="77777777" w:rsidR="0038137D" w:rsidRPr="00E7506E" w:rsidRDefault="00000000" w:rsidP="00662CC7">
            <w:pPr>
              <w:pStyle w:val="TableParagraph"/>
              <w:spacing w:line="277" w:lineRule="exact"/>
              <w:ind w:left="111"/>
              <w:jc w:val="both"/>
              <w:rPr>
                <w:rFonts w:ascii="Times New Roman" w:hAnsi="Times New Roman" w:cs="Times New Roman"/>
                <w:b/>
                <w:sz w:val="24"/>
                <w:szCs w:val="24"/>
              </w:rPr>
            </w:pPr>
            <w:r w:rsidRPr="00E7506E">
              <w:rPr>
                <w:rFonts w:ascii="Times New Roman" w:hAnsi="Times New Roman" w:cs="Times New Roman"/>
                <w:b/>
                <w:sz w:val="24"/>
                <w:szCs w:val="24"/>
              </w:rPr>
              <w:t>SQL</w:t>
            </w:r>
            <w:r w:rsidRPr="00E7506E">
              <w:rPr>
                <w:rFonts w:ascii="Times New Roman" w:hAnsi="Times New Roman" w:cs="Times New Roman"/>
                <w:b/>
                <w:spacing w:val="-1"/>
                <w:sz w:val="24"/>
                <w:szCs w:val="24"/>
              </w:rPr>
              <w:t xml:space="preserve"> </w:t>
            </w:r>
            <w:r w:rsidRPr="00E7506E">
              <w:rPr>
                <w:rFonts w:ascii="Times New Roman" w:hAnsi="Times New Roman" w:cs="Times New Roman"/>
                <w:b/>
                <w:spacing w:val="-2"/>
                <w:sz w:val="24"/>
                <w:szCs w:val="24"/>
              </w:rPr>
              <w:t>Environment</w:t>
            </w:r>
          </w:p>
        </w:tc>
        <w:tc>
          <w:tcPr>
            <w:tcW w:w="4890" w:type="dxa"/>
          </w:tcPr>
          <w:p w14:paraId="67B1E34F" w14:textId="77777777" w:rsidR="0038137D" w:rsidRPr="00E7506E" w:rsidRDefault="00000000" w:rsidP="00662CC7">
            <w:pPr>
              <w:pStyle w:val="TableParagraph"/>
              <w:spacing w:line="277" w:lineRule="exact"/>
              <w:ind w:left="109"/>
              <w:jc w:val="both"/>
              <w:rPr>
                <w:rFonts w:ascii="Times New Roman" w:hAnsi="Times New Roman" w:cs="Times New Roman"/>
                <w:sz w:val="24"/>
                <w:szCs w:val="24"/>
              </w:rPr>
            </w:pPr>
            <w:r w:rsidRPr="00E7506E">
              <w:rPr>
                <w:rFonts w:ascii="Times New Roman" w:hAnsi="Times New Roman" w:cs="Times New Roman"/>
                <w:spacing w:val="-2"/>
                <w:sz w:val="24"/>
                <w:szCs w:val="24"/>
              </w:rPr>
              <w:t>Windows</w:t>
            </w:r>
          </w:p>
        </w:tc>
      </w:tr>
    </w:tbl>
    <w:p w14:paraId="3E32F47D" w14:textId="77777777" w:rsidR="0038137D" w:rsidRPr="00E7506E" w:rsidRDefault="00000000" w:rsidP="00F76A0F">
      <w:pPr>
        <w:spacing w:before="103" w:line="257" w:lineRule="exact"/>
        <w:ind w:left="240"/>
        <w:jc w:val="both"/>
        <w:rPr>
          <w:rFonts w:ascii="Times New Roman" w:hAnsi="Times New Roman" w:cs="Times New Roman"/>
          <w:b/>
          <w:sz w:val="24"/>
          <w:szCs w:val="24"/>
        </w:rPr>
      </w:pPr>
      <w:r w:rsidRPr="00E7506E">
        <w:rPr>
          <w:rFonts w:ascii="Times New Roman" w:hAnsi="Times New Roman" w:cs="Times New Roman"/>
          <w:b/>
          <w:sz w:val="24"/>
          <w:szCs w:val="24"/>
          <w:u w:val="single"/>
        </w:rPr>
        <w:t>GitHub</w:t>
      </w:r>
      <w:r w:rsidRPr="00E7506E">
        <w:rPr>
          <w:rFonts w:ascii="Times New Roman" w:hAnsi="Times New Roman" w:cs="Times New Roman"/>
          <w:b/>
          <w:spacing w:val="-8"/>
          <w:sz w:val="24"/>
          <w:szCs w:val="24"/>
          <w:u w:val="single"/>
        </w:rPr>
        <w:t xml:space="preserve"> </w:t>
      </w:r>
      <w:r w:rsidRPr="00E7506E">
        <w:rPr>
          <w:rFonts w:ascii="Times New Roman" w:hAnsi="Times New Roman" w:cs="Times New Roman"/>
          <w:b/>
          <w:spacing w:val="-2"/>
          <w:sz w:val="24"/>
          <w:szCs w:val="24"/>
          <w:u w:val="single"/>
        </w:rPr>
        <w:t>Link</w:t>
      </w:r>
      <w:r w:rsidRPr="00E7506E">
        <w:rPr>
          <w:rFonts w:ascii="Times New Roman" w:hAnsi="Times New Roman" w:cs="Times New Roman"/>
          <w:b/>
          <w:spacing w:val="-2"/>
          <w:sz w:val="24"/>
          <w:szCs w:val="24"/>
        </w:rPr>
        <w:t>:</w:t>
      </w:r>
    </w:p>
    <w:p w14:paraId="4E58F342" w14:textId="77777777" w:rsidR="00AB67F2" w:rsidRPr="00AB67F2" w:rsidRDefault="00AB67F2" w:rsidP="00F76A0F">
      <w:pPr>
        <w:ind w:left="240"/>
        <w:jc w:val="both"/>
        <w:rPr>
          <w:rFonts w:ascii="Times New Roman" w:hAnsi="Times New Roman" w:cs="Times New Roman"/>
          <w:bCs/>
          <w:sz w:val="24"/>
          <w:szCs w:val="24"/>
        </w:rPr>
      </w:pPr>
    </w:p>
    <w:p w14:paraId="52F8CEB6" w14:textId="11F0FD2C" w:rsidR="00AB67F2" w:rsidRDefault="00AB67F2" w:rsidP="00F76A0F">
      <w:pPr>
        <w:ind w:left="240"/>
        <w:jc w:val="both"/>
        <w:rPr>
          <w:rFonts w:ascii="Times New Roman" w:hAnsi="Times New Roman" w:cs="Times New Roman"/>
          <w:bCs/>
          <w:sz w:val="24"/>
          <w:szCs w:val="24"/>
        </w:rPr>
      </w:pPr>
      <w:hyperlink r:id="rId11" w:history="1">
        <w:r w:rsidRPr="00602008">
          <w:rPr>
            <w:rStyle w:val="Hyperlink"/>
            <w:rFonts w:ascii="Times New Roman" w:hAnsi="Times New Roman" w:cs="Times New Roman"/>
            <w:bCs/>
            <w:sz w:val="24"/>
            <w:szCs w:val="24"/>
          </w:rPr>
          <w:t>https://github.com/Romeo1003/Supply-Chain-Software-Architecture.git</w:t>
        </w:r>
      </w:hyperlink>
    </w:p>
    <w:p w14:paraId="0A6AE514" w14:textId="77777777" w:rsidR="00AB67F2" w:rsidRDefault="00AB67F2" w:rsidP="00F76A0F">
      <w:pPr>
        <w:ind w:left="240"/>
        <w:jc w:val="both"/>
        <w:rPr>
          <w:rFonts w:ascii="Times New Roman" w:hAnsi="Times New Roman" w:cs="Times New Roman"/>
          <w:b/>
          <w:sz w:val="24"/>
          <w:szCs w:val="24"/>
        </w:rPr>
      </w:pPr>
    </w:p>
    <w:p w14:paraId="41087357" w14:textId="173B24A0" w:rsidR="0038137D" w:rsidRPr="00E7506E" w:rsidRDefault="00000000" w:rsidP="00F76A0F">
      <w:pPr>
        <w:ind w:left="240"/>
        <w:jc w:val="both"/>
        <w:rPr>
          <w:rFonts w:ascii="Times New Roman" w:hAnsi="Times New Roman" w:cs="Times New Roman"/>
          <w:b/>
          <w:sz w:val="24"/>
          <w:szCs w:val="24"/>
        </w:rPr>
      </w:pPr>
      <w:r w:rsidRPr="00E7506E">
        <w:rPr>
          <w:rFonts w:ascii="Times New Roman" w:hAnsi="Times New Roman" w:cs="Times New Roman"/>
          <w:b/>
          <w:sz w:val="24"/>
          <w:szCs w:val="24"/>
        </w:rPr>
        <w:t>Document</w:t>
      </w:r>
      <w:r w:rsidRPr="00E7506E">
        <w:rPr>
          <w:rFonts w:ascii="Times New Roman" w:hAnsi="Times New Roman" w:cs="Times New Roman"/>
          <w:b/>
          <w:spacing w:val="-7"/>
          <w:sz w:val="24"/>
          <w:szCs w:val="24"/>
        </w:rPr>
        <w:t xml:space="preserve"> </w:t>
      </w:r>
      <w:r w:rsidRPr="00E7506E">
        <w:rPr>
          <w:rFonts w:ascii="Times New Roman" w:hAnsi="Times New Roman" w:cs="Times New Roman"/>
          <w:b/>
          <w:spacing w:val="-5"/>
          <w:sz w:val="24"/>
          <w:szCs w:val="24"/>
        </w:rPr>
        <w:t>by:</w:t>
      </w:r>
    </w:p>
    <w:p w14:paraId="7C3DAC77" w14:textId="3282BD3B" w:rsidR="0038137D" w:rsidRPr="00E7506E" w:rsidRDefault="0038137D" w:rsidP="00F76A0F">
      <w:pPr>
        <w:pStyle w:val="BodyText"/>
        <w:spacing w:before="4"/>
        <w:jc w:val="both"/>
        <w:rPr>
          <w:rFonts w:ascii="Times New Roman" w:hAnsi="Times New Roman" w:cs="Times New Roman"/>
          <w:b/>
          <w:sz w:val="24"/>
          <w:szCs w:val="24"/>
        </w:rPr>
      </w:pPr>
    </w:p>
    <w:tbl>
      <w:tblPr>
        <w:tblStyle w:val="TableGrid"/>
        <w:tblW w:w="0" w:type="auto"/>
        <w:tblInd w:w="175" w:type="dxa"/>
        <w:tblLook w:val="04A0" w:firstRow="1" w:lastRow="0" w:firstColumn="1" w:lastColumn="0" w:noHBand="0" w:noVBand="1"/>
      </w:tblPr>
      <w:tblGrid>
        <w:gridCol w:w="2658"/>
        <w:gridCol w:w="2818"/>
        <w:gridCol w:w="2607"/>
        <w:gridCol w:w="2112"/>
      </w:tblGrid>
      <w:tr w:rsidR="00A37B9B" w:rsidRPr="00662CC7" w14:paraId="40D96B0E" w14:textId="77777777" w:rsidTr="007D051B">
        <w:tc>
          <w:tcPr>
            <w:tcW w:w="2658" w:type="dxa"/>
          </w:tcPr>
          <w:p w14:paraId="7F1D61A7" w14:textId="77777777"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Name</w:t>
            </w:r>
          </w:p>
        </w:tc>
        <w:tc>
          <w:tcPr>
            <w:tcW w:w="2818" w:type="dxa"/>
          </w:tcPr>
          <w:p w14:paraId="2538381C" w14:textId="77777777"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ID</w:t>
            </w:r>
          </w:p>
        </w:tc>
        <w:tc>
          <w:tcPr>
            <w:tcW w:w="2607" w:type="dxa"/>
          </w:tcPr>
          <w:p w14:paraId="78CD4822" w14:textId="01E47A45"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Role</w:t>
            </w:r>
            <w:r w:rsidR="00732EEF">
              <w:rPr>
                <w:rFonts w:ascii="Times New Roman" w:hAnsi="Times New Roman" w:cs="Times New Roman"/>
                <w:bCs/>
                <w:spacing w:val="-5"/>
                <w:sz w:val="24"/>
                <w:szCs w:val="24"/>
              </w:rPr>
              <w:t>s</w:t>
            </w:r>
          </w:p>
        </w:tc>
        <w:tc>
          <w:tcPr>
            <w:tcW w:w="2112" w:type="dxa"/>
          </w:tcPr>
          <w:p w14:paraId="765548DE" w14:textId="603F9282" w:rsidR="00A37B9B" w:rsidRPr="00662CC7" w:rsidRDefault="00732EEF" w:rsidP="00662CC7">
            <w:pPr>
              <w:jc w:val="center"/>
              <w:rPr>
                <w:rFonts w:ascii="Times New Roman" w:hAnsi="Times New Roman" w:cs="Times New Roman"/>
                <w:bCs/>
                <w:spacing w:val="-5"/>
                <w:sz w:val="24"/>
                <w:szCs w:val="24"/>
              </w:rPr>
            </w:pPr>
            <w:r>
              <w:rPr>
                <w:rFonts w:ascii="Times New Roman" w:hAnsi="Times New Roman" w:cs="Times New Roman"/>
                <w:bCs/>
                <w:spacing w:val="-5"/>
                <w:sz w:val="24"/>
                <w:szCs w:val="24"/>
              </w:rPr>
              <w:t>Percentage</w:t>
            </w:r>
          </w:p>
        </w:tc>
      </w:tr>
      <w:tr w:rsidR="00A37B9B" w:rsidRPr="00662CC7" w14:paraId="0259383A" w14:textId="77777777" w:rsidTr="007D051B">
        <w:tc>
          <w:tcPr>
            <w:tcW w:w="2658" w:type="dxa"/>
          </w:tcPr>
          <w:p w14:paraId="6FECBC0B" w14:textId="77777777"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Uday Kiran Reddy Dasireddygari</w:t>
            </w:r>
          </w:p>
        </w:tc>
        <w:tc>
          <w:tcPr>
            <w:tcW w:w="2818" w:type="dxa"/>
          </w:tcPr>
          <w:p w14:paraId="67F6E888" w14:textId="77777777"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L30084359</w:t>
            </w:r>
          </w:p>
        </w:tc>
        <w:tc>
          <w:tcPr>
            <w:tcW w:w="2607" w:type="dxa"/>
          </w:tcPr>
          <w:p w14:paraId="06439109" w14:textId="3CA223A7" w:rsidR="00A37B9B" w:rsidRPr="00662CC7" w:rsidRDefault="00732EEF" w:rsidP="00662CC7">
            <w:pPr>
              <w:jc w:val="center"/>
              <w:rPr>
                <w:rFonts w:ascii="Times New Roman" w:hAnsi="Times New Roman" w:cs="Times New Roman"/>
                <w:bCs/>
                <w:spacing w:val="-5"/>
                <w:sz w:val="24"/>
                <w:szCs w:val="24"/>
              </w:rPr>
            </w:pPr>
            <w:r>
              <w:rPr>
                <w:rFonts w:ascii="Times New Roman" w:hAnsi="Times New Roman" w:cs="Times New Roman"/>
                <w:bCs/>
                <w:spacing w:val="-5"/>
                <w:sz w:val="24"/>
                <w:szCs w:val="24"/>
              </w:rPr>
              <w:t>Overall System Designer</w:t>
            </w:r>
          </w:p>
        </w:tc>
        <w:tc>
          <w:tcPr>
            <w:tcW w:w="2112" w:type="dxa"/>
          </w:tcPr>
          <w:p w14:paraId="691FC1C3" w14:textId="38FEBA1D"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34</w:t>
            </w:r>
            <w:r w:rsidR="00732EEF">
              <w:rPr>
                <w:rFonts w:ascii="Times New Roman" w:hAnsi="Times New Roman" w:cs="Times New Roman"/>
                <w:bCs/>
                <w:spacing w:val="-5"/>
                <w:sz w:val="24"/>
                <w:szCs w:val="24"/>
              </w:rPr>
              <w:t>%</w:t>
            </w:r>
          </w:p>
        </w:tc>
      </w:tr>
      <w:tr w:rsidR="00A37B9B" w:rsidRPr="00662CC7" w14:paraId="1B2FA8DC" w14:textId="77777777" w:rsidTr="007D051B">
        <w:tc>
          <w:tcPr>
            <w:tcW w:w="2658" w:type="dxa"/>
          </w:tcPr>
          <w:p w14:paraId="33CEA924" w14:textId="77777777"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Saidalli Chukka</w:t>
            </w:r>
          </w:p>
        </w:tc>
        <w:tc>
          <w:tcPr>
            <w:tcW w:w="2818" w:type="dxa"/>
          </w:tcPr>
          <w:p w14:paraId="1A3B9A08" w14:textId="77777777"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L30087247</w:t>
            </w:r>
          </w:p>
        </w:tc>
        <w:tc>
          <w:tcPr>
            <w:tcW w:w="2607" w:type="dxa"/>
          </w:tcPr>
          <w:p w14:paraId="7B90E81D" w14:textId="02B901F8" w:rsidR="00A37B9B" w:rsidRPr="00662CC7" w:rsidRDefault="00732EEF" w:rsidP="00662CC7">
            <w:pPr>
              <w:jc w:val="center"/>
              <w:rPr>
                <w:rFonts w:ascii="Times New Roman" w:hAnsi="Times New Roman" w:cs="Times New Roman"/>
                <w:bCs/>
                <w:spacing w:val="-5"/>
                <w:sz w:val="24"/>
                <w:szCs w:val="24"/>
              </w:rPr>
            </w:pPr>
            <w:r>
              <w:rPr>
                <w:rFonts w:ascii="Times New Roman" w:hAnsi="Times New Roman" w:cs="Times New Roman"/>
                <w:bCs/>
                <w:spacing w:val="-5"/>
                <w:sz w:val="24"/>
                <w:szCs w:val="24"/>
              </w:rPr>
              <w:t>Project Workflow and System Administration</w:t>
            </w:r>
          </w:p>
        </w:tc>
        <w:tc>
          <w:tcPr>
            <w:tcW w:w="2112" w:type="dxa"/>
          </w:tcPr>
          <w:p w14:paraId="01259E1E" w14:textId="6DD5EFCD"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33</w:t>
            </w:r>
            <w:r w:rsidR="00732EEF">
              <w:rPr>
                <w:rFonts w:ascii="Times New Roman" w:hAnsi="Times New Roman" w:cs="Times New Roman"/>
                <w:bCs/>
                <w:spacing w:val="-5"/>
                <w:sz w:val="24"/>
                <w:szCs w:val="24"/>
              </w:rPr>
              <w:t>%</w:t>
            </w:r>
          </w:p>
        </w:tc>
      </w:tr>
      <w:tr w:rsidR="00A37B9B" w:rsidRPr="00662CC7" w14:paraId="5FB61C88" w14:textId="77777777" w:rsidTr="007D051B">
        <w:tc>
          <w:tcPr>
            <w:tcW w:w="2658" w:type="dxa"/>
          </w:tcPr>
          <w:p w14:paraId="0E6DD01A" w14:textId="77777777"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Jagadeesh Podila</w:t>
            </w:r>
          </w:p>
        </w:tc>
        <w:tc>
          <w:tcPr>
            <w:tcW w:w="2818" w:type="dxa"/>
          </w:tcPr>
          <w:p w14:paraId="25D51BB3" w14:textId="77777777"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L30086157</w:t>
            </w:r>
          </w:p>
        </w:tc>
        <w:tc>
          <w:tcPr>
            <w:tcW w:w="2607" w:type="dxa"/>
          </w:tcPr>
          <w:p w14:paraId="7B945E3B" w14:textId="77777777"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Documentation and Analysis</w:t>
            </w:r>
          </w:p>
        </w:tc>
        <w:tc>
          <w:tcPr>
            <w:tcW w:w="2112" w:type="dxa"/>
          </w:tcPr>
          <w:p w14:paraId="05EFE879" w14:textId="435D81EF" w:rsidR="00A37B9B" w:rsidRPr="00662CC7" w:rsidRDefault="00A37B9B" w:rsidP="00662CC7">
            <w:pPr>
              <w:jc w:val="center"/>
              <w:rPr>
                <w:rFonts w:ascii="Times New Roman" w:hAnsi="Times New Roman" w:cs="Times New Roman"/>
                <w:bCs/>
                <w:spacing w:val="-5"/>
                <w:sz w:val="24"/>
                <w:szCs w:val="24"/>
              </w:rPr>
            </w:pPr>
            <w:r w:rsidRPr="00662CC7">
              <w:rPr>
                <w:rFonts w:ascii="Times New Roman" w:hAnsi="Times New Roman" w:cs="Times New Roman"/>
                <w:bCs/>
                <w:spacing w:val="-5"/>
                <w:sz w:val="24"/>
                <w:szCs w:val="24"/>
              </w:rPr>
              <w:t>33</w:t>
            </w:r>
            <w:r w:rsidR="00732EEF">
              <w:rPr>
                <w:rFonts w:ascii="Times New Roman" w:hAnsi="Times New Roman" w:cs="Times New Roman"/>
                <w:bCs/>
                <w:spacing w:val="-5"/>
                <w:sz w:val="24"/>
                <w:szCs w:val="24"/>
              </w:rPr>
              <w:t>%</w:t>
            </w:r>
          </w:p>
        </w:tc>
      </w:tr>
    </w:tbl>
    <w:p w14:paraId="650E4598" w14:textId="77777777" w:rsidR="0038137D" w:rsidRPr="00E7506E" w:rsidRDefault="0038137D" w:rsidP="00F76A0F">
      <w:pPr>
        <w:jc w:val="both"/>
        <w:rPr>
          <w:rFonts w:ascii="Times New Roman" w:hAnsi="Times New Roman" w:cs="Times New Roman"/>
          <w:sz w:val="24"/>
          <w:szCs w:val="24"/>
        </w:rPr>
        <w:sectPr w:rsidR="0038137D" w:rsidRPr="00E7506E" w:rsidSect="007D1667">
          <w:type w:val="continuous"/>
          <w:pgSz w:w="11910" w:h="16840"/>
          <w:pgMar w:top="720" w:right="720" w:bottom="720" w:left="720" w:header="720" w:footer="720" w:gutter="0"/>
          <w:cols w:space="720"/>
          <w:docGrid w:linePitch="299"/>
        </w:sectPr>
      </w:pPr>
    </w:p>
    <w:p w14:paraId="396F5CE3" w14:textId="1073CB95" w:rsidR="00F76A0F" w:rsidRPr="00E7506E" w:rsidRDefault="00732EEF" w:rsidP="00E7506E">
      <w:pPr>
        <w:spacing w:line="360" w:lineRule="auto"/>
        <w:jc w:val="both"/>
        <w:rPr>
          <w:rFonts w:ascii="Times New Roman" w:hAnsi="Times New Roman" w:cs="Times New Roman"/>
          <w:sz w:val="24"/>
          <w:szCs w:val="24"/>
        </w:rPr>
      </w:pPr>
      <w:r w:rsidRPr="00732EEF">
        <w:rPr>
          <w:rFonts w:ascii="Times New Roman" w:hAnsi="Times New Roman" w:cs="Times New Roman"/>
          <w:b/>
          <w:bCs/>
          <w:sz w:val="24"/>
          <w:szCs w:val="24"/>
          <w:u w:val="single"/>
        </w:rPr>
        <w:lastRenderedPageBreak/>
        <w:t>Introduction</w:t>
      </w:r>
      <w:r>
        <w:rPr>
          <w:rFonts w:ascii="Times New Roman" w:hAnsi="Times New Roman" w:cs="Times New Roman"/>
          <w:sz w:val="24"/>
          <w:szCs w:val="24"/>
        </w:rPr>
        <w:br/>
      </w:r>
      <w:r w:rsidR="00F76A0F" w:rsidRPr="00E7506E">
        <w:rPr>
          <w:rFonts w:ascii="Times New Roman" w:hAnsi="Times New Roman" w:cs="Times New Roman"/>
          <w:sz w:val="24"/>
          <w:szCs w:val="24"/>
        </w:rPr>
        <w:t>Welcome to our project, "Supply Chain Software Architecture: Dynamic Database and UI Integration." In today's rapidly evolving business landscape, effective supply chain management is paramount for success. This project introduces a comprehensive approach to streamline supply chain processes through innovative software architecture.</w:t>
      </w:r>
    </w:p>
    <w:p w14:paraId="004B3421" w14:textId="77777777" w:rsidR="00F76A0F" w:rsidRPr="00E7506E" w:rsidRDefault="00F76A0F" w:rsidP="00E7506E">
      <w:pPr>
        <w:spacing w:line="360" w:lineRule="auto"/>
        <w:jc w:val="both"/>
        <w:rPr>
          <w:rFonts w:ascii="Times New Roman" w:hAnsi="Times New Roman" w:cs="Times New Roman"/>
          <w:sz w:val="24"/>
          <w:szCs w:val="24"/>
        </w:rPr>
      </w:pPr>
    </w:p>
    <w:p w14:paraId="601B95C0" w14:textId="77777777" w:rsidR="00F76A0F" w:rsidRPr="00E7506E" w:rsidRDefault="00F76A0F" w:rsidP="00E7506E">
      <w:pPr>
        <w:spacing w:line="360" w:lineRule="auto"/>
        <w:jc w:val="both"/>
        <w:rPr>
          <w:rFonts w:ascii="Times New Roman" w:hAnsi="Times New Roman" w:cs="Times New Roman"/>
          <w:sz w:val="24"/>
          <w:szCs w:val="24"/>
        </w:rPr>
      </w:pPr>
      <w:r w:rsidRPr="00E7506E">
        <w:rPr>
          <w:rFonts w:ascii="Times New Roman" w:hAnsi="Times New Roman" w:cs="Times New Roman"/>
          <w:sz w:val="24"/>
          <w:szCs w:val="24"/>
        </w:rPr>
        <w:t>Our focus lies at the intersection of three key components: supply chain management, database design, and user interface. By leveraging dynamic database updates based on real-time supply chain values, we aim to enhance operational efficiency and decision-making capabilities.</w:t>
      </w:r>
    </w:p>
    <w:p w14:paraId="1D4CD6B2" w14:textId="77777777" w:rsidR="00F76A0F" w:rsidRPr="00E7506E" w:rsidRDefault="00F76A0F" w:rsidP="00E7506E">
      <w:pPr>
        <w:spacing w:line="360" w:lineRule="auto"/>
        <w:jc w:val="both"/>
        <w:rPr>
          <w:rFonts w:ascii="Times New Roman" w:hAnsi="Times New Roman" w:cs="Times New Roman"/>
          <w:sz w:val="24"/>
          <w:szCs w:val="24"/>
        </w:rPr>
      </w:pPr>
    </w:p>
    <w:p w14:paraId="695950D4" w14:textId="77777777" w:rsidR="00F76A0F" w:rsidRPr="00E7506E" w:rsidRDefault="00F76A0F" w:rsidP="00E7506E">
      <w:pPr>
        <w:spacing w:line="360" w:lineRule="auto"/>
        <w:jc w:val="both"/>
        <w:rPr>
          <w:rFonts w:ascii="Times New Roman" w:hAnsi="Times New Roman" w:cs="Times New Roman"/>
          <w:sz w:val="24"/>
          <w:szCs w:val="24"/>
        </w:rPr>
      </w:pPr>
      <w:r w:rsidRPr="00E7506E">
        <w:rPr>
          <w:rFonts w:ascii="Times New Roman" w:hAnsi="Times New Roman" w:cs="Times New Roman"/>
          <w:sz w:val="24"/>
          <w:szCs w:val="24"/>
        </w:rPr>
        <w:t>Through this introduction, we invite you to explore how our project integrates cutting-edge software architecture principles to revolutionize supply chain management. Join us on this journey as we delve into the intricate complexities of modern supply chains and uncover solutions to optimize performance and drive sustainable growth.</w:t>
      </w:r>
    </w:p>
    <w:p w14:paraId="13127C1A" w14:textId="7D70BEEC" w:rsidR="0038137D" w:rsidRPr="00E7506E" w:rsidRDefault="00000000" w:rsidP="00E7506E">
      <w:pPr>
        <w:spacing w:line="360" w:lineRule="auto"/>
        <w:jc w:val="both"/>
        <w:rPr>
          <w:rFonts w:ascii="Times New Roman" w:hAnsi="Times New Roman" w:cs="Times New Roman"/>
          <w:spacing w:val="-2"/>
        </w:rPr>
      </w:pPr>
      <w:r w:rsidRPr="00E7506E">
        <w:rPr>
          <w:rFonts w:ascii="Times New Roman" w:hAnsi="Times New Roman" w:cs="Times New Roman"/>
          <w:sz w:val="24"/>
          <w:szCs w:val="24"/>
        </w:rPr>
        <w:t xml:space="preserve">Alpha Tech. Homes Innovations, Inc. is a company specializing in smart-home automation solutions. We design, manufacture, and distribute a wide range of smart devices and systems for home automation, including smart lighting, security, and HVAC </w:t>
      </w:r>
      <w:r w:rsidRPr="00E7506E">
        <w:rPr>
          <w:rFonts w:ascii="Times New Roman" w:hAnsi="Times New Roman" w:cs="Times New Roman"/>
          <w:spacing w:val="-2"/>
          <w:sz w:val="24"/>
          <w:szCs w:val="24"/>
        </w:rPr>
        <w:t>control</w:t>
      </w:r>
      <w:r w:rsidRPr="00E7506E">
        <w:rPr>
          <w:rFonts w:ascii="Times New Roman" w:hAnsi="Times New Roman" w:cs="Times New Roman"/>
          <w:spacing w:val="-2"/>
        </w:rPr>
        <w:t>.</w:t>
      </w:r>
    </w:p>
    <w:p w14:paraId="73B8BA30" w14:textId="77777777" w:rsidR="00F76A0F" w:rsidRPr="00E7506E" w:rsidRDefault="00F76A0F" w:rsidP="00F76A0F">
      <w:pPr>
        <w:jc w:val="both"/>
        <w:rPr>
          <w:rFonts w:ascii="Times New Roman" w:hAnsi="Times New Roman" w:cs="Times New Roman"/>
          <w:b/>
          <w:bCs/>
          <w:spacing w:val="-2"/>
        </w:rPr>
      </w:pPr>
    </w:p>
    <w:p w14:paraId="754DEE9D" w14:textId="00D9956F" w:rsidR="00F76A0F" w:rsidRPr="00E7506E" w:rsidRDefault="00E7506E" w:rsidP="00F76A0F">
      <w:pPr>
        <w:rPr>
          <w:rFonts w:ascii="Times New Roman" w:hAnsi="Times New Roman" w:cs="Times New Roman"/>
          <w:b/>
          <w:bCs/>
          <w:sz w:val="24"/>
          <w:szCs w:val="24"/>
        </w:rPr>
      </w:pPr>
      <w:r w:rsidRPr="00E7506E">
        <w:rPr>
          <w:rFonts w:ascii="Times New Roman" w:hAnsi="Times New Roman" w:cs="Times New Roman"/>
          <w:b/>
          <w:bCs/>
          <w:spacing w:val="-2"/>
          <w:sz w:val="24"/>
          <w:szCs w:val="24"/>
        </w:rPr>
        <w:t>Let’s</w:t>
      </w:r>
      <w:r w:rsidR="00F76A0F" w:rsidRPr="00E7506E">
        <w:rPr>
          <w:rFonts w:ascii="Times New Roman" w:hAnsi="Times New Roman" w:cs="Times New Roman"/>
          <w:b/>
          <w:bCs/>
          <w:spacing w:val="-2"/>
          <w:sz w:val="24"/>
          <w:szCs w:val="24"/>
        </w:rPr>
        <w:t xml:space="preserve"> consider Alpha Tech. Homes Innovations Inc., as a company</w:t>
      </w:r>
    </w:p>
    <w:p w14:paraId="472FB28F" w14:textId="77777777" w:rsidR="0038137D" w:rsidRPr="00E7506E" w:rsidRDefault="00000000" w:rsidP="00F76A0F">
      <w:pPr>
        <w:pStyle w:val="BodyText"/>
        <w:spacing w:before="257"/>
        <w:ind w:left="240" w:right="1458"/>
        <w:jc w:val="both"/>
        <w:rPr>
          <w:rFonts w:ascii="Times New Roman" w:hAnsi="Times New Roman" w:cs="Times New Roman"/>
          <w:sz w:val="24"/>
          <w:szCs w:val="24"/>
        </w:rPr>
      </w:pPr>
      <w:r w:rsidRPr="00E7506E">
        <w:rPr>
          <w:rFonts w:ascii="Times New Roman" w:hAnsi="Times New Roman" w:cs="Times New Roman"/>
          <w:b/>
          <w:sz w:val="24"/>
          <w:szCs w:val="24"/>
        </w:rPr>
        <w:t>Company Size</w:t>
      </w:r>
      <w:r w:rsidRPr="00E7506E">
        <w:rPr>
          <w:rFonts w:ascii="Times New Roman" w:hAnsi="Times New Roman" w:cs="Times New Roman"/>
          <w:sz w:val="24"/>
          <w:szCs w:val="24"/>
        </w:rPr>
        <w:t>: Alpha Tech. Homes Innovations, Inc. is a mid-sized company with approximately 300 employees across multiple locations (USA, India, China)</w:t>
      </w:r>
    </w:p>
    <w:p w14:paraId="0BE1EBDF" w14:textId="77777777" w:rsidR="0038137D" w:rsidRPr="00E7506E" w:rsidRDefault="0038137D" w:rsidP="00F76A0F">
      <w:pPr>
        <w:pStyle w:val="BodyText"/>
        <w:spacing w:before="1"/>
        <w:jc w:val="both"/>
        <w:rPr>
          <w:rFonts w:ascii="Times New Roman" w:hAnsi="Times New Roman" w:cs="Times New Roman"/>
          <w:sz w:val="24"/>
          <w:szCs w:val="24"/>
        </w:rPr>
      </w:pPr>
    </w:p>
    <w:p w14:paraId="75228E45" w14:textId="77777777" w:rsidR="0038137D" w:rsidRPr="00E7506E" w:rsidRDefault="00000000" w:rsidP="00F76A0F">
      <w:pPr>
        <w:ind w:left="240"/>
        <w:jc w:val="both"/>
        <w:rPr>
          <w:rFonts w:ascii="Times New Roman" w:hAnsi="Times New Roman" w:cs="Times New Roman"/>
          <w:sz w:val="24"/>
          <w:szCs w:val="24"/>
        </w:rPr>
      </w:pPr>
      <w:r w:rsidRPr="00E7506E">
        <w:rPr>
          <w:rFonts w:ascii="Times New Roman" w:hAnsi="Times New Roman" w:cs="Times New Roman"/>
          <w:b/>
          <w:sz w:val="24"/>
          <w:szCs w:val="24"/>
          <w:u w:val="single"/>
        </w:rPr>
        <w:t>Supply</w:t>
      </w:r>
      <w:r w:rsidRPr="00E7506E">
        <w:rPr>
          <w:rFonts w:ascii="Times New Roman" w:hAnsi="Times New Roman" w:cs="Times New Roman"/>
          <w:b/>
          <w:spacing w:val="-5"/>
          <w:sz w:val="24"/>
          <w:szCs w:val="24"/>
          <w:u w:val="single"/>
        </w:rPr>
        <w:t xml:space="preserve"> </w:t>
      </w:r>
      <w:r w:rsidRPr="00E7506E">
        <w:rPr>
          <w:rFonts w:ascii="Times New Roman" w:hAnsi="Times New Roman" w:cs="Times New Roman"/>
          <w:b/>
          <w:spacing w:val="-2"/>
          <w:sz w:val="24"/>
          <w:szCs w:val="24"/>
          <w:u w:val="single"/>
        </w:rPr>
        <w:t>Chain</w:t>
      </w:r>
      <w:r w:rsidRPr="00E7506E">
        <w:rPr>
          <w:rFonts w:ascii="Times New Roman" w:hAnsi="Times New Roman" w:cs="Times New Roman"/>
          <w:spacing w:val="-2"/>
          <w:sz w:val="24"/>
          <w:szCs w:val="24"/>
        </w:rPr>
        <w:t>:</w:t>
      </w:r>
    </w:p>
    <w:p w14:paraId="49B8D91D" w14:textId="77777777" w:rsidR="0038137D" w:rsidRPr="00B324DC" w:rsidRDefault="0038137D" w:rsidP="00F76A0F">
      <w:pPr>
        <w:pStyle w:val="BodyText"/>
        <w:jc w:val="both"/>
        <w:rPr>
          <w:rFonts w:ascii="Times New Roman" w:hAnsi="Times New Roman" w:cs="Times New Roman"/>
          <w:sz w:val="28"/>
          <w:szCs w:val="28"/>
        </w:rPr>
      </w:pPr>
    </w:p>
    <w:p w14:paraId="536E04AD" w14:textId="77777777" w:rsidR="0038137D" w:rsidRPr="00B324DC" w:rsidRDefault="00000000" w:rsidP="00F76A0F">
      <w:pPr>
        <w:pStyle w:val="Heading1"/>
        <w:spacing w:line="257" w:lineRule="exact"/>
        <w:jc w:val="both"/>
        <w:rPr>
          <w:rFonts w:ascii="Times New Roman" w:hAnsi="Times New Roman" w:cs="Times New Roman"/>
          <w:b w:val="0"/>
          <w:sz w:val="28"/>
          <w:szCs w:val="28"/>
        </w:rPr>
      </w:pPr>
      <w:r w:rsidRPr="00B324DC">
        <w:rPr>
          <w:rFonts w:ascii="Times New Roman" w:hAnsi="Times New Roman" w:cs="Times New Roman"/>
          <w:sz w:val="28"/>
          <w:szCs w:val="28"/>
        </w:rPr>
        <w:t>Raw</w:t>
      </w:r>
      <w:r w:rsidRPr="00B324DC">
        <w:rPr>
          <w:rFonts w:ascii="Times New Roman" w:hAnsi="Times New Roman" w:cs="Times New Roman"/>
          <w:spacing w:val="-3"/>
          <w:sz w:val="28"/>
          <w:szCs w:val="28"/>
        </w:rPr>
        <w:t xml:space="preserve"> </w:t>
      </w:r>
      <w:r w:rsidRPr="00B324DC">
        <w:rPr>
          <w:rFonts w:ascii="Times New Roman" w:hAnsi="Times New Roman" w:cs="Times New Roman"/>
          <w:spacing w:val="-2"/>
          <w:sz w:val="28"/>
          <w:szCs w:val="28"/>
        </w:rPr>
        <w:t>Materials</w:t>
      </w:r>
      <w:r w:rsidRPr="00B324DC">
        <w:rPr>
          <w:rFonts w:ascii="Times New Roman" w:hAnsi="Times New Roman" w:cs="Times New Roman"/>
          <w:b w:val="0"/>
          <w:spacing w:val="-2"/>
          <w:sz w:val="28"/>
          <w:szCs w:val="28"/>
        </w:rPr>
        <w:t>:</w:t>
      </w:r>
    </w:p>
    <w:p w14:paraId="3EB64434" w14:textId="77777777" w:rsidR="0038137D" w:rsidRPr="00E7506E" w:rsidRDefault="00000000" w:rsidP="00F76A0F">
      <w:pPr>
        <w:pStyle w:val="ListParagraph"/>
        <w:numPr>
          <w:ilvl w:val="0"/>
          <w:numId w:val="2"/>
        </w:numPr>
        <w:tabs>
          <w:tab w:val="left" w:pos="438"/>
        </w:tabs>
        <w:ind w:left="438" w:hanging="198"/>
        <w:jc w:val="both"/>
        <w:rPr>
          <w:rFonts w:ascii="Times New Roman" w:hAnsi="Times New Roman" w:cs="Times New Roman"/>
          <w:sz w:val="24"/>
          <w:szCs w:val="24"/>
        </w:rPr>
      </w:pPr>
      <w:r w:rsidRPr="00E7506E">
        <w:rPr>
          <w:rFonts w:ascii="Times New Roman" w:hAnsi="Times New Roman" w:cs="Times New Roman"/>
          <w:sz w:val="24"/>
          <w:szCs w:val="24"/>
        </w:rPr>
        <w:t>Recycled</w:t>
      </w:r>
      <w:r w:rsidRPr="00E7506E">
        <w:rPr>
          <w:rFonts w:ascii="Times New Roman" w:hAnsi="Times New Roman" w:cs="Times New Roman"/>
          <w:spacing w:val="-7"/>
          <w:sz w:val="24"/>
          <w:szCs w:val="24"/>
        </w:rPr>
        <w:t xml:space="preserve"> </w:t>
      </w:r>
      <w:r w:rsidRPr="00E7506E">
        <w:rPr>
          <w:rFonts w:ascii="Times New Roman" w:hAnsi="Times New Roman" w:cs="Times New Roman"/>
          <w:sz w:val="24"/>
          <w:szCs w:val="24"/>
        </w:rPr>
        <w:t>Silicon</w:t>
      </w:r>
      <w:r w:rsidRPr="00E7506E">
        <w:rPr>
          <w:rFonts w:ascii="Times New Roman" w:hAnsi="Times New Roman" w:cs="Times New Roman"/>
          <w:spacing w:val="-7"/>
          <w:sz w:val="24"/>
          <w:szCs w:val="24"/>
        </w:rPr>
        <w:t xml:space="preserve"> </w:t>
      </w:r>
      <w:r w:rsidRPr="00E7506E">
        <w:rPr>
          <w:rFonts w:ascii="Times New Roman" w:hAnsi="Times New Roman" w:cs="Times New Roman"/>
          <w:sz w:val="24"/>
          <w:szCs w:val="24"/>
        </w:rPr>
        <w:t>based</w:t>
      </w:r>
      <w:r w:rsidRPr="00E7506E">
        <w:rPr>
          <w:rFonts w:ascii="Times New Roman" w:hAnsi="Times New Roman" w:cs="Times New Roman"/>
          <w:spacing w:val="-7"/>
          <w:sz w:val="24"/>
          <w:szCs w:val="24"/>
        </w:rPr>
        <w:t xml:space="preserve"> </w:t>
      </w:r>
      <w:r w:rsidRPr="00E7506E">
        <w:rPr>
          <w:rFonts w:ascii="Times New Roman" w:hAnsi="Times New Roman" w:cs="Times New Roman"/>
          <w:sz w:val="24"/>
          <w:szCs w:val="24"/>
        </w:rPr>
        <w:t>Microprocessors</w:t>
      </w:r>
      <w:r w:rsidRPr="00E7506E">
        <w:rPr>
          <w:rFonts w:ascii="Times New Roman" w:hAnsi="Times New Roman" w:cs="Times New Roman"/>
          <w:spacing w:val="-5"/>
          <w:sz w:val="24"/>
          <w:szCs w:val="24"/>
        </w:rPr>
        <w:t xml:space="preserve"> </w:t>
      </w:r>
      <w:r w:rsidRPr="00E7506E">
        <w:rPr>
          <w:rFonts w:ascii="Times New Roman" w:hAnsi="Times New Roman" w:cs="Times New Roman"/>
          <w:sz w:val="24"/>
          <w:szCs w:val="24"/>
        </w:rPr>
        <w:t>and</w:t>
      </w:r>
      <w:r w:rsidRPr="00E7506E">
        <w:rPr>
          <w:rFonts w:ascii="Times New Roman" w:hAnsi="Times New Roman" w:cs="Times New Roman"/>
          <w:spacing w:val="-9"/>
          <w:sz w:val="24"/>
          <w:szCs w:val="24"/>
        </w:rPr>
        <w:t xml:space="preserve"> </w:t>
      </w:r>
      <w:r w:rsidRPr="00E7506E">
        <w:rPr>
          <w:rFonts w:ascii="Times New Roman" w:hAnsi="Times New Roman" w:cs="Times New Roman"/>
          <w:spacing w:val="-2"/>
          <w:sz w:val="24"/>
          <w:szCs w:val="24"/>
        </w:rPr>
        <w:t>Conductors</w:t>
      </w:r>
    </w:p>
    <w:p w14:paraId="7163532F" w14:textId="77777777" w:rsidR="0038137D" w:rsidRPr="00E7506E" w:rsidRDefault="00000000" w:rsidP="00F76A0F">
      <w:pPr>
        <w:pStyle w:val="ListParagraph"/>
        <w:numPr>
          <w:ilvl w:val="0"/>
          <w:numId w:val="2"/>
        </w:numPr>
        <w:tabs>
          <w:tab w:val="left" w:pos="452"/>
        </w:tabs>
        <w:spacing w:before="2"/>
        <w:ind w:left="452" w:hanging="212"/>
        <w:jc w:val="both"/>
        <w:rPr>
          <w:rFonts w:ascii="Times New Roman" w:hAnsi="Times New Roman" w:cs="Times New Roman"/>
          <w:sz w:val="24"/>
          <w:szCs w:val="24"/>
        </w:rPr>
      </w:pPr>
      <w:r w:rsidRPr="00E7506E">
        <w:rPr>
          <w:rFonts w:ascii="Times New Roman" w:hAnsi="Times New Roman" w:cs="Times New Roman"/>
          <w:sz w:val="24"/>
          <w:szCs w:val="24"/>
        </w:rPr>
        <w:t>Sensors</w:t>
      </w:r>
      <w:r w:rsidRPr="00E7506E">
        <w:rPr>
          <w:rFonts w:ascii="Times New Roman" w:hAnsi="Times New Roman" w:cs="Times New Roman"/>
          <w:spacing w:val="-7"/>
          <w:sz w:val="24"/>
          <w:szCs w:val="24"/>
        </w:rPr>
        <w:t xml:space="preserve"> </w:t>
      </w:r>
      <w:r w:rsidRPr="00E7506E">
        <w:rPr>
          <w:rFonts w:ascii="Times New Roman" w:hAnsi="Times New Roman" w:cs="Times New Roman"/>
          <w:sz w:val="24"/>
          <w:szCs w:val="24"/>
        </w:rPr>
        <w:t>(e.g.,</w:t>
      </w:r>
      <w:r w:rsidRPr="00E7506E">
        <w:rPr>
          <w:rFonts w:ascii="Times New Roman" w:hAnsi="Times New Roman" w:cs="Times New Roman"/>
          <w:spacing w:val="-8"/>
          <w:sz w:val="24"/>
          <w:szCs w:val="24"/>
        </w:rPr>
        <w:t xml:space="preserve"> </w:t>
      </w:r>
      <w:r w:rsidRPr="00E7506E">
        <w:rPr>
          <w:rFonts w:ascii="Times New Roman" w:hAnsi="Times New Roman" w:cs="Times New Roman"/>
          <w:sz w:val="24"/>
          <w:szCs w:val="24"/>
        </w:rPr>
        <w:t>motion</w:t>
      </w:r>
      <w:r w:rsidRPr="00E7506E">
        <w:rPr>
          <w:rFonts w:ascii="Times New Roman" w:hAnsi="Times New Roman" w:cs="Times New Roman"/>
          <w:spacing w:val="-6"/>
          <w:sz w:val="24"/>
          <w:szCs w:val="24"/>
        </w:rPr>
        <w:t xml:space="preserve"> </w:t>
      </w:r>
      <w:r w:rsidRPr="00E7506E">
        <w:rPr>
          <w:rFonts w:ascii="Times New Roman" w:hAnsi="Times New Roman" w:cs="Times New Roman"/>
          <w:sz w:val="24"/>
          <w:szCs w:val="24"/>
        </w:rPr>
        <w:t>sensors,</w:t>
      </w:r>
      <w:r w:rsidRPr="00E7506E">
        <w:rPr>
          <w:rFonts w:ascii="Times New Roman" w:hAnsi="Times New Roman" w:cs="Times New Roman"/>
          <w:spacing w:val="-8"/>
          <w:sz w:val="24"/>
          <w:szCs w:val="24"/>
        </w:rPr>
        <w:t xml:space="preserve"> </w:t>
      </w:r>
      <w:r w:rsidRPr="00E7506E">
        <w:rPr>
          <w:rFonts w:ascii="Times New Roman" w:hAnsi="Times New Roman" w:cs="Times New Roman"/>
          <w:sz w:val="24"/>
          <w:szCs w:val="24"/>
        </w:rPr>
        <w:t>temperature</w:t>
      </w:r>
      <w:r w:rsidRPr="00E7506E">
        <w:rPr>
          <w:rFonts w:ascii="Times New Roman" w:hAnsi="Times New Roman" w:cs="Times New Roman"/>
          <w:spacing w:val="-5"/>
          <w:sz w:val="24"/>
          <w:szCs w:val="24"/>
        </w:rPr>
        <w:t xml:space="preserve"> </w:t>
      </w:r>
      <w:r w:rsidRPr="00E7506E">
        <w:rPr>
          <w:rFonts w:ascii="Times New Roman" w:hAnsi="Times New Roman" w:cs="Times New Roman"/>
          <w:spacing w:val="-2"/>
          <w:sz w:val="24"/>
          <w:szCs w:val="24"/>
        </w:rPr>
        <w:t>sensors)</w:t>
      </w:r>
    </w:p>
    <w:p w14:paraId="0A7B192E" w14:textId="77777777" w:rsidR="0038137D" w:rsidRPr="00E7506E" w:rsidRDefault="00000000" w:rsidP="00F76A0F">
      <w:pPr>
        <w:pStyle w:val="ListParagraph"/>
        <w:numPr>
          <w:ilvl w:val="0"/>
          <w:numId w:val="2"/>
        </w:numPr>
        <w:tabs>
          <w:tab w:val="left" w:pos="428"/>
        </w:tabs>
        <w:ind w:left="428" w:hanging="188"/>
        <w:jc w:val="both"/>
        <w:rPr>
          <w:rFonts w:ascii="Times New Roman" w:hAnsi="Times New Roman" w:cs="Times New Roman"/>
          <w:sz w:val="24"/>
          <w:szCs w:val="24"/>
        </w:rPr>
      </w:pPr>
      <w:r w:rsidRPr="00E7506E">
        <w:rPr>
          <w:rFonts w:ascii="Times New Roman" w:hAnsi="Times New Roman" w:cs="Times New Roman"/>
          <w:sz w:val="24"/>
          <w:szCs w:val="24"/>
        </w:rPr>
        <w:t>Plastic</w:t>
      </w:r>
      <w:r w:rsidRPr="00E7506E">
        <w:rPr>
          <w:rFonts w:ascii="Times New Roman" w:hAnsi="Times New Roman" w:cs="Times New Roman"/>
          <w:spacing w:val="-6"/>
          <w:sz w:val="24"/>
          <w:szCs w:val="24"/>
        </w:rPr>
        <w:t xml:space="preserve"> </w:t>
      </w:r>
      <w:r w:rsidRPr="00E7506E">
        <w:rPr>
          <w:rFonts w:ascii="Times New Roman" w:hAnsi="Times New Roman" w:cs="Times New Roman"/>
          <w:sz w:val="24"/>
          <w:szCs w:val="24"/>
        </w:rPr>
        <w:t>enclosures</w:t>
      </w:r>
      <w:r w:rsidRPr="00E7506E">
        <w:rPr>
          <w:rFonts w:ascii="Times New Roman" w:hAnsi="Times New Roman" w:cs="Times New Roman"/>
          <w:spacing w:val="-4"/>
          <w:sz w:val="24"/>
          <w:szCs w:val="24"/>
        </w:rPr>
        <w:t xml:space="preserve"> </w:t>
      </w:r>
      <w:r w:rsidRPr="00E7506E">
        <w:rPr>
          <w:rFonts w:ascii="Times New Roman" w:hAnsi="Times New Roman" w:cs="Times New Roman"/>
          <w:sz w:val="24"/>
          <w:szCs w:val="24"/>
        </w:rPr>
        <w:t>and</w:t>
      </w:r>
      <w:r w:rsidRPr="00E7506E">
        <w:rPr>
          <w:rFonts w:ascii="Times New Roman" w:hAnsi="Times New Roman" w:cs="Times New Roman"/>
          <w:spacing w:val="-7"/>
          <w:sz w:val="24"/>
          <w:szCs w:val="24"/>
        </w:rPr>
        <w:t xml:space="preserve"> </w:t>
      </w:r>
      <w:r w:rsidRPr="00E7506E">
        <w:rPr>
          <w:rFonts w:ascii="Times New Roman" w:hAnsi="Times New Roman" w:cs="Times New Roman"/>
          <w:spacing w:val="-2"/>
          <w:sz w:val="24"/>
          <w:szCs w:val="24"/>
        </w:rPr>
        <w:t>casings</w:t>
      </w:r>
    </w:p>
    <w:p w14:paraId="2F81AACA" w14:textId="77777777" w:rsidR="0038137D" w:rsidRPr="00B324DC" w:rsidRDefault="00000000" w:rsidP="00F76A0F">
      <w:pPr>
        <w:pStyle w:val="Heading1"/>
        <w:spacing w:before="258" w:line="257" w:lineRule="exact"/>
        <w:jc w:val="both"/>
        <w:rPr>
          <w:rFonts w:ascii="Times New Roman" w:hAnsi="Times New Roman" w:cs="Times New Roman"/>
          <w:b w:val="0"/>
          <w:sz w:val="28"/>
          <w:szCs w:val="28"/>
        </w:rPr>
      </w:pPr>
      <w:r w:rsidRPr="00B324DC">
        <w:rPr>
          <w:rFonts w:ascii="Times New Roman" w:hAnsi="Times New Roman" w:cs="Times New Roman"/>
          <w:sz w:val="28"/>
          <w:szCs w:val="28"/>
        </w:rPr>
        <w:t>Material</w:t>
      </w:r>
      <w:r w:rsidRPr="00B324DC">
        <w:rPr>
          <w:rFonts w:ascii="Times New Roman" w:hAnsi="Times New Roman" w:cs="Times New Roman"/>
          <w:spacing w:val="-9"/>
          <w:sz w:val="28"/>
          <w:szCs w:val="28"/>
        </w:rPr>
        <w:t xml:space="preserve"> </w:t>
      </w:r>
      <w:r w:rsidRPr="00B324DC">
        <w:rPr>
          <w:rFonts w:ascii="Times New Roman" w:hAnsi="Times New Roman" w:cs="Times New Roman"/>
          <w:spacing w:val="-2"/>
          <w:sz w:val="28"/>
          <w:szCs w:val="28"/>
        </w:rPr>
        <w:t>Sources</w:t>
      </w:r>
      <w:r w:rsidRPr="00B324DC">
        <w:rPr>
          <w:rFonts w:ascii="Times New Roman" w:hAnsi="Times New Roman" w:cs="Times New Roman"/>
          <w:b w:val="0"/>
          <w:spacing w:val="-2"/>
          <w:sz w:val="28"/>
          <w:szCs w:val="28"/>
        </w:rPr>
        <w:t>:</w:t>
      </w:r>
    </w:p>
    <w:p w14:paraId="1C81E040" w14:textId="77777777" w:rsidR="0038137D" w:rsidRPr="00E7506E" w:rsidRDefault="00000000" w:rsidP="00F76A0F">
      <w:pPr>
        <w:pStyle w:val="ListParagraph"/>
        <w:numPr>
          <w:ilvl w:val="0"/>
          <w:numId w:val="3"/>
        </w:numPr>
        <w:tabs>
          <w:tab w:val="left" w:pos="519"/>
        </w:tabs>
        <w:spacing w:line="240" w:lineRule="auto"/>
        <w:ind w:right="1457" w:firstLine="0"/>
        <w:jc w:val="both"/>
        <w:rPr>
          <w:rFonts w:ascii="Times New Roman" w:hAnsi="Times New Roman" w:cs="Times New Roman"/>
          <w:sz w:val="24"/>
          <w:szCs w:val="24"/>
        </w:rPr>
      </w:pPr>
      <w:r w:rsidRPr="00E7506E">
        <w:rPr>
          <w:rFonts w:ascii="Times New Roman" w:hAnsi="Times New Roman" w:cs="Times New Roman"/>
          <w:sz w:val="24"/>
          <w:szCs w:val="24"/>
        </w:rPr>
        <w:t>Recycled</w:t>
      </w:r>
      <w:r w:rsidRPr="00E7506E">
        <w:rPr>
          <w:rFonts w:ascii="Times New Roman" w:hAnsi="Times New Roman" w:cs="Times New Roman"/>
          <w:spacing w:val="40"/>
          <w:sz w:val="24"/>
          <w:szCs w:val="24"/>
        </w:rPr>
        <w:t xml:space="preserve"> </w:t>
      </w:r>
      <w:r w:rsidRPr="00E7506E">
        <w:rPr>
          <w:rFonts w:ascii="Times New Roman" w:hAnsi="Times New Roman" w:cs="Times New Roman"/>
          <w:sz w:val="24"/>
          <w:szCs w:val="24"/>
        </w:rPr>
        <w:t>Silicon</w:t>
      </w:r>
      <w:r w:rsidRPr="00E7506E">
        <w:rPr>
          <w:rFonts w:ascii="Times New Roman" w:hAnsi="Times New Roman" w:cs="Times New Roman"/>
          <w:spacing w:val="40"/>
          <w:sz w:val="24"/>
          <w:szCs w:val="24"/>
        </w:rPr>
        <w:t xml:space="preserve"> </w:t>
      </w:r>
      <w:r w:rsidRPr="00E7506E">
        <w:rPr>
          <w:rFonts w:ascii="Times New Roman" w:hAnsi="Times New Roman" w:cs="Times New Roman"/>
          <w:sz w:val="24"/>
          <w:szCs w:val="24"/>
        </w:rPr>
        <w:t>based</w:t>
      </w:r>
      <w:r w:rsidRPr="00E7506E">
        <w:rPr>
          <w:rFonts w:ascii="Times New Roman" w:hAnsi="Times New Roman" w:cs="Times New Roman"/>
          <w:spacing w:val="40"/>
          <w:sz w:val="24"/>
          <w:szCs w:val="24"/>
        </w:rPr>
        <w:t xml:space="preserve"> </w:t>
      </w:r>
      <w:r w:rsidRPr="00E7506E">
        <w:rPr>
          <w:rFonts w:ascii="Times New Roman" w:hAnsi="Times New Roman" w:cs="Times New Roman"/>
          <w:sz w:val="24"/>
          <w:szCs w:val="24"/>
        </w:rPr>
        <w:t>Micro</w:t>
      </w:r>
      <w:r w:rsidRPr="00E7506E">
        <w:rPr>
          <w:rFonts w:ascii="Times New Roman" w:hAnsi="Times New Roman" w:cs="Times New Roman"/>
          <w:spacing w:val="40"/>
          <w:sz w:val="24"/>
          <w:szCs w:val="24"/>
        </w:rPr>
        <w:t xml:space="preserve"> </w:t>
      </w:r>
      <w:r w:rsidRPr="00E7506E">
        <w:rPr>
          <w:rFonts w:ascii="Times New Roman" w:hAnsi="Times New Roman" w:cs="Times New Roman"/>
          <w:sz w:val="24"/>
          <w:szCs w:val="24"/>
        </w:rPr>
        <w:t>controllers</w:t>
      </w:r>
      <w:r w:rsidRPr="00E7506E">
        <w:rPr>
          <w:rFonts w:ascii="Times New Roman" w:hAnsi="Times New Roman" w:cs="Times New Roman"/>
          <w:spacing w:val="40"/>
          <w:sz w:val="24"/>
          <w:szCs w:val="24"/>
        </w:rPr>
        <w:t xml:space="preserve"> </w:t>
      </w:r>
      <w:r w:rsidRPr="00E7506E">
        <w:rPr>
          <w:rFonts w:ascii="Times New Roman" w:hAnsi="Times New Roman" w:cs="Times New Roman"/>
          <w:sz w:val="24"/>
          <w:szCs w:val="24"/>
        </w:rPr>
        <w:t>and</w:t>
      </w:r>
      <w:r w:rsidRPr="00E7506E">
        <w:rPr>
          <w:rFonts w:ascii="Times New Roman" w:hAnsi="Times New Roman" w:cs="Times New Roman"/>
          <w:spacing w:val="40"/>
          <w:sz w:val="24"/>
          <w:szCs w:val="24"/>
        </w:rPr>
        <w:t xml:space="preserve"> </w:t>
      </w:r>
      <w:r w:rsidRPr="00E7506E">
        <w:rPr>
          <w:rFonts w:ascii="Times New Roman" w:hAnsi="Times New Roman" w:cs="Times New Roman"/>
          <w:sz w:val="24"/>
          <w:szCs w:val="24"/>
        </w:rPr>
        <w:t>processors</w:t>
      </w:r>
      <w:r w:rsidRPr="00E7506E">
        <w:rPr>
          <w:rFonts w:ascii="Times New Roman" w:hAnsi="Times New Roman" w:cs="Times New Roman"/>
          <w:spacing w:val="40"/>
          <w:sz w:val="24"/>
          <w:szCs w:val="24"/>
        </w:rPr>
        <w:t xml:space="preserve"> </w:t>
      </w:r>
      <w:r w:rsidRPr="00E7506E">
        <w:rPr>
          <w:rFonts w:ascii="Times New Roman" w:hAnsi="Times New Roman" w:cs="Times New Roman"/>
          <w:sz w:val="24"/>
          <w:szCs w:val="24"/>
        </w:rPr>
        <w:t>are</w:t>
      </w:r>
      <w:r w:rsidRPr="00E7506E">
        <w:rPr>
          <w:rFonts w:ascii="Times New Roman" w:hAnsi="Times New Roman" w:cs="Times New Roman"/>
          <w:spacing w:val="40"/>
          <w:sz w:val="24"/>
          <w:szCs w:val="24"/>
        </w:rPr>
        <w:t xml:space="preserve"> </w:t>
      </w:r>
      <w:r w:rsidRPr="00E7506E">
        <w:rPr>
          <w:rFonts w:ascii="Times New Roman" w:hAnsi="Times New Roman" w:cs="Times New Roman"/>
          <w:sz w:val="24"/>
          <w:szCs w:val="24"/>
        </w:rPr>
        <w:t>sourced</w:t>
      </w:r>
      <w:r w:rsidRPr="00E7506E">
        <w:rPr>
          <w:rFonts w:ascii="Times New Roman" w:hAnsi="Times New Roman" w:cs="Times New Roman"/>
          <w:spacing w:val="40"/>
          <w:sz w:val="24"/>
          <w:szCs w:val="24"/>
        </w:rPr>
        <w:t xml:space="preserve"> </w:t>
      </w:r>
      <w:r w:rsidRPr="00E7506E">
        <w:rPr>
          <w:rFonts w:ascii="Times New Roman" w:hAnsi="Times New Roman" w:cs="Times New Roman"/>
          <w:sz w:val="24"/>
          <w:szCs w:val="24"/>
        </w:rPr>
        <w:t>from</w:t>
      </w:r>
      <w:r w:rsidRPr="00E7506E">
        <w:rPr>
          <w:rFonts w:ascii="Times New Roman" w:hAnsi="Times New Roman" w:cs="Times New Roman"/>
          <w:spacing w:val="40"/>
          <w:sz w:val="24"/>
          <w:szCs w:val="24"/>
        </w:rPr>
        <w:t xml:space="preserve"> </w:t>
      </w:r>
      <w:r w:rsidRPr="00E7506E">
        <w:rPr>
          <w:rFonts w:ascii="Times New Roman" w:hAnsi="Times New Roman" w:cs="Times New Roman"/>
          <w:sz w:val="24"/>
          <w:szCs w:val="24"/>
        </w:rPr>
        <w:t>two</w:t>
      </w:r>
      <w:r w:rsidRPr="00E7506E">
        <w:rPr>
          <w:rFonts w:ascii="Times New Roman" w:hAnsi="Times New Roman" w:cs="Times New Roman"/>
          <w:spacing w:val="80"/>
          <w:sz w:val="24"/>
          <w:szCs w:val="24"/>
        </w:rPr>
        <w:t xml:space="preserve"> </w:t>
      </w:r>
      <w:r w:rsidRPr="00E7506E">
        <w:rPr>
          <w:rFonts w:ascii="Times New Roman" w:hAnsi="Times New Roman" w:cs="Times New Roman"/>
          <w:sz w:val="24"/>
          <w:szCs w:val="24"/>
        </w:rPr>
        <w:t xml:space="preserve">primary suppliers: </w:t>
      </w:r>
      <w:r w:rsidRPr="00E7506E">
        <w:rPr>
          <w:rFonts w:ascii="Times New Roman" w:hAnsi="Times New Roman" w:cs="Times New Roman"/>
          <w:b/>
          <w:sz w:val="24"/>
          <w:szCs w:val="24"/>
        </w:rPr>
        <w:t xml:space="preserve">Supplier A </w:t>
      </w:r>
      <w:r w:rsidRPr="00E7506E">
        <w:rPr>
          <w:rFonts w:ascii="Times New Roman" w:hAnsi="Times New Roman" w:cs="Times New Roman"/>
          <w:sz w:val="24"/>
          <w:szCs w:val="24"/>
        </w:rPr>
        <w:t xml:space="preserve">in </w:t>
      </w:r>
      <w:r w:rsidRPr="00E7506E">
        <w:rPr>
          <w:rFonts w:ascii="Times New Roman" w:hAnsi="Times New Roman" w:cs="Times New Roman"/>
          <w:i/>
          <w:sz w:val="24"/>
          <w:szCs w:val="24"/>
        </w:rPr>
        <w:t xml:space="preserve">China </w:t>
      </w:r>
      <w:r w:rsidRPr="00E7506E">
        <w:rPr>
          <w:rFonts w:ascii="Times New Roman" w:hAnsi="Times New Roman" w:cs="Times New Roman"/>
          <w:sz w:val="24"/>
          <w:szCs w:val="24"/>
        </w:rPr>
        <w:t xml:space="preserve">and </w:t>
      </w:r>
      <w:r w:rsidRPr="00E7506E">
        <w:rPr>
          <w:rFonts w:ascii="Times New Roman" w:hAnsi="Times New Roman" w:cs="Times New Roman"/>
          <w:b/>
          <w:sz w:val="24"/>
          <w:szCs w:val="24"/>
        </w:rPr>
        <w:t xml:space="preserve">Supplier B </w:t>
      </w:r>
      <w:r w:rsidRPr="00E7506E">
        <w:rPr>
          <w:rFonts w:ascii="Times New Roman" w:hAnsi="Times New Roman" w:cs="Times New Roman"/>
          <w:sz w:val="24"/>
          <w:szCs w:val="24"/>
        </w:rPr>
        <w:t xml:space="preserve">in the </w:t>
      </w:r>
      <w:r w:rsidRPr="00E7506E">
        <w:rPr>
          <w:rFonts w:ascii="Times New Roman" w:hAnsi="Times New Roman" w:cs="Times New Roman"/>
          <w:i/>
          <w:sz w:val="24"/>
          <w:szCs w:val="24"/>
        </w:rPr>
        <w:t>Singapore</w:t>
      </w:r>
      <w:r w:rsidRPr="00E7506E">
        <w:rPr>
          <w:rFonts w:ascii="Times New Roman" w:hAnsi="Times New Roman" w:cs="Times New Roman"/>
          <w:sz w:val="24"/>
          <w:szCs w:val="24"/>
        </w:rPr>
        <w:t>.</w:t>
      </w:r>
    </w:p>
    <w:p w14:paraId="3D84BB10" w14:textId="77777777" w:rsidR="0038137D" w:rsidRPr="00E7506E" w:rsidRDefault="00000000" w:rsidP="00F76A0F">
      <w:pPr>
        <w:pStyle w:val="ListParagraph"/>
        <w:numPr>
          <w:ilvl w:val="0"/>
          <w:numId w:val="3"/>
        </w:numPr>
        <w:tabs>
          <w:tab w:val="left" w:pos="538"/>
        </w:tabs>
        <w:spacing w:line="240" w:lineRule="auto"/>
        <w:ind w:left="538" w:hanging="298"/>
        <w:jc w:val="both"/>
        <w:rPr>
          <w:rFonts w:ascii="Times New Roman" w:hAnsi="Times New Roman" w:cs="Times New Roman"/>
          <w:sz w:val="24"/>
          <w:szCs w:val="24"/>
        </w:rPr>
      </w:pPr>
      <w:r w:rsidRPr="00E7506E">
        <w:rPr>
          <w:rFonts w:ascii="Times New Roman" w:hAnsi="Times New Roman" w:cs="Times New Roman"/>
          <w:sz w:val="24"/>
          <w:szCs w:val="24"/>
        </w:rPr>
        <w:t>Sensors,</w:t>
      </w:r>
      <w:r w:rsidRPr="00E7506E">
        <w:rPr>
          <w:rFonts w:ascii="Times New Roman" w:hAnsi="Times New Roman" w:cs="Times New Roman"/>
          <w:spacing w:val="69"/>
          <w:sz w:val="24"/>
          <w:szCs w:val="24"/>
        </w:rPr>
        <w:t xml:space="preserve"> </w:t>
      </w:r>
      <w:r w:rsidRPr="00E7506E">
        <w:rPr>
          <w:rFonts w:ascii="Times New Roman" w:hAnsi="Times New Roman" w:cs="Times New Roman"/>
          <w:sz w:val="24"/>
          <w:szCs w:val="24"/>
        </w:rPr>
        <w:t>such</w:t>
      </w:r>
      <w:r w:rsidRPr="00E7506E">
        <w:rPr>
          <w:rFonts w:ascii="Times New Roman" w:hAnsi="Times New Roman" w:cs="Times New Roman"/>
          <w:spacing w:val="70"/>
          <w:sz w:val="24"/>
          <w:szCs w:val="24"/>
        </w:rPr>
        <w:t xml:space="preserve"> </w:t>
      </w:r>
      <w:r w:rsidRPr="00E7506E">
        <w:rPr>
          <w:rFonts w:ascii="Times New Roman" w:hAnsi="Times New Roman" w:cs="Times New Roman"/>
          <w:sz w:val="24"/>
          <w:szCs w:val="24"/>
        </w:rPr>
        <w:t>as</w:t>
      </w:r>
      <w:r w:rsidRPr="00E7506E">
        <w:rPr>
          <w:rFonts w:ascii="Times New Roman" w:hAnsi="Times New Roman" w:cs="Times New Roman"/>
          <w:spacing w:val="70"/>
          <w:sz w:val="24"/>
          <w:szCs w:val="24"/>
        </w:rPr>
        <w:t xml:space="preserve"> </w:t>
      </w:r>
      <w:r w:rsidRPr="00E7506E">
        <w:rPr>
          <w:rFonts w:ascii="Times New Roman" w:hAnsi="Times New Roman" w:cs="Times New Roman"/>
          <w:sz w:val="24"/>
          <w:szCs w:val="24"/>
        </w:rPr>
        <w:t>motion</w:t>
      </w:r>
      <w:r w:rsidRPr="00E7506E">
        <w:rPr>
          <w:rFonts w:ascii="Times New Roman" w:hAnsi="Times New Roman" w:cs="Times New Roman"/>
          <w:spacing w:val="71"/>
          <w:sz w:val="24"/>
          <w:szCs w:val="24"/>
        </w:rPr>
        <w:t xml:space="preserve"> </w:t>
      </w:r>
      <w:r w:rsidRPr="00E7506E">
        <w:rPr>
          <w:rFonts w:ascii="Times New Roman" w:hAnsi="Times New Roman" w:cs="Times New Roman"/>
          <w:sz w:val="24"/>
          <w:szCs w:val="24"/>
        </w:rPr>
        <w:t>sensors</w:t>
      </w:r>
      <w:r w:rsidRPr="00E7506E">
        <w:rPr>
          <w:rFonts w:ascii="Times New Roman" w:hAnsi="Times New Roman" w:cs="Times New Roman"/>
          <w:spacing w:val="70"/>
          <w:sz w:val="24"/>
          <w:szCs w:val="24"/>
        </w:rPr>
        <w:t xml:space="preserve"> </w:t>
      </w:r>
      <w:r w:rsidRPr="00E7506E">
        <w:rPr>
          <w:rFonts w:ascii="Times New Roman" w:hAnsi="Times New Roman" w:cs="Times New Roman"/>
          <w:sz w:val="24"/>
          <w:szCs w:val="24"/>
        </w:rPr>
        <w:t>and</w:t>
      </w:r>
      <w:r w:rsidRPr="00E7506E">
        <w:rPr>
          <w:rFonts w:ascii="Times New Roman" w:hAnsi="Times New Roman" w:cs="Times New Roman"/>
          <w:spacing w:val="69"/>
          <w:sz w:val="24"/>
          <w:szCs w:val="24"/>
        </w:rPr>
        <w:t xml:space="preserve"> </w:t>
      </w:r>
      <w:r w:rsidRPr="00E7506E">
        <w:rPr>
          <w:rFonts w:ascii="Times New Roman" w:hAnsi="Times New Roman" w:cs="Times New Roman"/>
          <w:sz w:val="24"/>
          <w:szCs w:val="24"/>
        </w:rPr>
        <w:t>temperature</w:t>
      </w:r>
      <w:r w:rsidRPr="00E7506E">
        <w:rPr>
          <w:rFonts w:ascii="Times New Roman" w:hAnsi="Times New Roman" w:cs="Times New Roman"/>
          <w:spacing w:val="74"/>
          <w:sz w:val="24"/>
          <w:szCs w:val="24"/>
        </w:rPr>
        <w:t xml:space="preserve"> </w:t>
      </w:r>
      <w:r w:rsidRPr="00E7506E">
        <w:rPr>
          <w:rFonts w:ascii="Times New Roman" w:hAnsi="Times New Roman" w:cs="Times New Roman"/>
          <w:sz w:val="24"/>
          <w:szCs w:val="24"/>
        </w:rPr>
        <w:t>sensors,</w:t>
      </w:r>
      <w:r w:rsidRPr="00E7506E">
        <w:rPr>
          <w:rFonts w:ascii="Times New Roman" w:hAnsi="Times New Roman" w:cs="Times New Roman"/>
          <w:spacing w:val="69"/>
          <w:sz w:val="24"/>
          <w:szCs w:val="24"/>
        </w:rPr>
        <w:t xml:space="preserve"> </w:t>
      </w:r>
      <w:r w:rsidRPr="00E7506E">
        <w:rPr>
          <w:rFonts w:ascii="Times New Roman" w:hAnsi="Times New Roman" w:cs="Times New Roman"/>
          <w:sz w:val="24"/>
          <w:szCs w:val="24"/>
        </w:rPr>
        <w:t>are</w:t>
      </w:r>
      <w:r w:rsidRPr="00E7506E">
        <w:rPr>
          <w:rFonts w:ascii="Times New Roman" w:hAnsi="Times New Roman" w:cs="Times New Roman"/>
          <w:spacing w:val="72"/>
          <w:sz w:val="24"/>
          <w:szCs w:val="24"/>
        </w:rPr>
        <w:t xml:space="preserve"> </w:t>
      </w:r>
      <w:r w:rsidRPr="00E7506E">
        <w:rPr>
          <w:rFonts w:ascii="Times New Roman" w:hAnsi="Times New Roman" w:cs="Times New Roman"/>
          <w:sz w:val="24"/>
          <w:szCs w:val="24"/>
        </w:rPr>
        <w:t>procured</w:t>
      </w:r>
      <w:r w:rsidRPr="00E7506E">
        <w:rPr>
          <w:rFonts w:ascii="Times New Roman" w:hAnsi="Times New Roman" w:cs="Times New Roman"/>
          <w:spacing w:val="69"/>
          <w:sz w:val="24"/>
          <w:szCs w:val="24"/>
        </w:rPr>
        <w:t xml:space="preserve"> </w:t>
      </w:r>
      <w:r w:rsidRPr="00E7506E">
        <w:rPr>
          <w:rFonts w:ascii="Times New Roman" w:hAnsi="Times New Roman" w:cs="Times New Roman"/>
          <w:spacing w:val="-4"/>
          <w:sz w:val="24"/>
          <w:szCs w:val="24"/>
        </w:rPr>
        <w:t>from</w:t>
      </w:r>
    </w:p>
    <w:p w14:paraId="2809170D" w14:textId="77777777" w:rsidR="0038137D" w:rsidRPr="00E7506E" w:rsidRDefault="00000000" w:rsidP="00F76A0F">
      <w:pPr>
        <w:spacing w:line="257" w:lineRule="exact"/>
        <w:ind w:left="240"/>
        <w:jc w:val="both"/>
        <w:rPr>
          <w:rFonts w:ascii="Times New Roman" w:hAnsi="Times New Roman" w:cs="Times New Roman"/>
          <w:sz w:val="24"/>
          <w:szCs w:val="24"/>
        </w:rPr>
      </w:pPr>
      <w:r w:rsidRPr="00E7506E">
        <w:rPr>
          <w:rFonts w:ascii="Times New Roman" w:hAnsi="Times New Roman" w:cs="Times New Roman"/>
          <w:b/>
          <w:sz w:val="24"/>
          <w:szCs w:val="24"/>
        </w:rPr>
        <w:t>Supplier</w:t>
      </w:r>
      <w:r w:rsidRPr="00E7506E">
        <w:rPr>
          <w:rFonts w:ascii="Times New Roman" w:hAnsi="Times New Roman" w:cs="Times New Roman"/>
          <w:b/>
          <w:spacing w:val="-4"/>
          <w:sz w:val="24"/>
          <w:szCs w:val="24"/>
        </w:rPr>
        <w:t xml:space="preserve"> </w:t>
      </w:r>
      <w:r w:rsidRPr="00E7506E">
        <w:rPr>
          <w:rFonts w:ascii="Times New Roman" w:hAnsi="Times New Roman" w:cs="Times New Roman"/>
          <w:b/>
          <w:sz w:val="24"/>
          <w:szCs w:val="24"/>
        </w:rPr>
        <w:t>X</w:t>
      </w:r>
      <w:r w:rsidRPr="00E7506E">
        <w:rPr>
          <w:rFonts w:ascii="Times New Roman" w:hAnsi="Times New Roman" w:cs="Times New Roman"/>
          <w:b/>
          <w:spacing w:val="-3"/>
          <w:sz w:val="24"/>
          <w:szCs w:val="24"/>
        </w:rPr>
        <w:t xml:space="preserve"> </w:t>
      </w:r>
      <w:r w:rsidRPr="00E7506E">
        <w:rPr>
          <w:rFonts w:ascii="Times New Roman" w:hAnsi="Times New Roman" w:cs="Times New Roman"/>
          <w:sz w:val="24"/>
          <w:szCs w:val="24"/>
        </w:rPr>
        <w:t>in</w:t>
      </w:r>
      <w:r w:rsidRPr="00E7506E">
        <w:rPr>
          <w:rFonts w:ascii="Times New Roman" w:hAnsi="Times New Roman" w:cs="Times New Roman"/>
          <w:spacing w:val="-3"/>
          <w:sz w:val="24"/>
          <w:szCs w:val="24"/>
        </w:rPr>
        <w:t xml:space="preserve"> </w:t>
      </w:r>
      <w:r w:rsidRPr="00E7506E">
        <w:rPr>
          <w:rFonts w:ascii="Times New Roman" w:hAnsi="Times New Roman" w:cs="Times New Roman"/>
          <w:i/>
          <w:sz w:val="24"/>
          <w:szCs w:val="24"/>
        </w:rPr>
        <w:t>Russia</w:t>
      </w:r>
      <w:r w:rsidRPr="00E7506E">
        <w:rPr>
          <w:rFonts w:ascii="Times New Roman" w:hAnsi="Times New Roman" w:cs="Times New Roman"/>
          <w:i/>
          <w:spacing w:val="-2"/>
          <w:sz w:val="24"/>
          <w:szCs w:val="24"/>
        </w:rPr>
        <w:t xml:space="preserve"> </w:t>
      </w:r>
      <w:r w:rsidRPr="00E7506E">
        <w:rPr>
          <w:rFonts w:ascii="Times New Roman" w:hAnsi="Times New Roman" w:cs="Times New Roman"/>
          <w:sz w:val="24"/>
          <w:szCs w:val="24"/>
        </w:rPr>
        <w:t>and</w:t>
      </w:r>
      <w:r w:rsidRPr="00E7506E">
        <w:rPr>
          <w:rFonts w:ascii="Times New Roman" w:hAnsi="Times New Roman" w:cs="Times New Roman"/>
          <w:spacing w:val="-6"/>
          <w:sz w:val="24"/>
          <w:szCs w:val="24"/>
        </w:rPr>
        <w:t xml:space="preserve"> </w:t>
      </w:r>
      <w:r w:rsidRPr="00E7506E">
        <w:rPr>
          <w:rFonts w:ascii="Times New Roman" w:hAnsi="Times New Roman" w:cs="Times New Roman"/>
          <w:b/>
          <w:sz w:val="24"/>
          <w:szCs w:val="24"/>
        </w:rPr>
        <w:t>Supplier</w:t>
      </w:r>
      <w:r w:rsidRPr="00E7506E">
        <w:rPr>
          <w:rFonts w:ascii="Times New Roman" w:hAnsi="Times New Roman" w:cs="Times New Roman"/>
          <w:b/>
          <w:spacing w:val="-1"/>
          <w:sz w:val="24"/>
          <w:szCs w:val="24"/>
        </w:rPr>
        <w:t xml:space="preserve"> </w:t>
      </w:r>
      <w:r w:rsidRPr="00E7506E">
        <w:rPr>
          <w:rFonts w:ascii="Times New Roman" w:hAnsi="Times New Roman" w:cs="Times New Roman"/>
          <w:b/>
          <w:sz w:val="24"/>
          <w:szCs w:val="24"/>
        </w:rPr>
        <w:t>Y</w:t>
      </w:r>
      <w:r w:rsidRPr="00E7506E">
        <w:rPr>
          <w:rFonts w:ascii="Times New Roman" w:hAnsi="Times New Roman" w:cs="Times New Roman"/>
          <w:b/>
          <w:spacing w:val="-5"/>
          <w:sz w:val="24"/>
          <w:szCs w:val="24"/>
        </w:rPr>
        <w:t xml:space="preserve"> </w:t>
      </w:r>
      <w:r w:rsidRPr="00E7506E">
        <w:rPr>
          <w:rFonts w:ascii="Times New Roman" w:hAnsi="Times New Roman" w:cs="Times New Roman"/>
          <w:sz w:val="24"/>
          <w:szCs w:val="24"/>
        </w:rPr>
        <w:t>in</w:t>
      </w:r>
      <w:r w:rsidRPr="00E7506E">
        <w:rPr>
          <w:rFonts w:ascii="Times New Roman" w:hAnsi="Times New Roman" w:cs="Times New Roman"/>
          <w:spacing w:val="-3"/>
          <w:sz w:val="24"/>
          <w:szCs w:val="24"/>
        </w:rPr>
        <w:t xml:space="preserve"> </w:t>
      </w:r>
      <w:r w:rsidRPr="00E7506E">
        <w:rPr>
          <w:rFonts w:ascii="Times New Roman" w:hAnsi="Times New Roman" w:cs="Times New Roman"/>
          <w:i/>
          <w:spacing w:val="-2"/>
          <w:sz w:val="24"/>
          <w:szCs w:val="24"/>
        </w:rPr>
        <w:t>Germany</w:t>
      </w:r>
      <w:r w:rsidRPr="00E7506E">
        <w:rPr>
          <w:rFonts w:ascii="Times New Roman" w:hAnsi="Times New Roman" w:cs="Times New Roman"/>
          <w:spacing w:val="-2"/>
          <w:sz w:val="24"/>
          <w:szCs w:val="24"/>
        </w:rPr>
        <w:t>.</w:t>
      </w:r>
    </w:p>
    <w:p w14:paraId="7FC61713" w14:textId="77777777" w:rsidR="0038137D" w:rsidRPr="00E7506E" w:rsidRDefault="00000000" w:rsidP="00F76A0F">
      <w:pPr>
        <w:pStyle w:val="ListParagraph"/>
        <w:numPr>
          <w:ilvl w:val="0"/>
          <w:numId w:val="3"/>
        </w:numPr>
        <w:tabs>
          <w:tab w:val="left" w:pos="519"/>
        </w:tabs>
        <w:ind w:left="519" w:hanging="279"/>
        <w:jc w:val="both"/>
        <w:rPr>
          <w:rFonts w:ascii="Times New Roman" w:hAnsi="Times New Roman" w:cs="Times New Roman"/>
          <w:sz w:val="24"/>
          <w:szCs w:val="24"/>
        </w:rPr>
      </w:pPr>
      <w:r w:rsidRPr="00E7506E">
        <w:rPr>
          <w:rFonts w:ascii="Times New Roman" w:hAnsi="Times New Roman" w:cs="Times New Roman"/>
          <w:sz w:val="24"/>
          <w:szCs w:val="24"/>
        </w:rPr>
        <w:t>Plastic</w:t>
      </w:r>
      <w:r w:rsidRPr="00E7506E">
        <w:rPr>
          <w:rFonts w:ascii="Times New Roman" w:hAnsi="Times New Roman" w:cs="Times New Roman"/>
          <w:spacing w:val="78"/>
          <w:sz w:val="24"/>
          <w:szCs w:val="24"/>
        </w:rPr>
        <w:t xml:space="preserve"> </w:t>
      </w:r>
      <w:r w:rsidRPr="00E7506E">
        <w:rPr>
          <w:rFonts w:ascii="Times New Roman" w:hAnsi="Times New Roman" w:cs="Times New Roman"/>
          <w:sz w:val="24"/>
          <w:szCs w:val="24"/>
        </w:rPr>
        <w:t>enclosures</w:t>
      </w:r>
      <w:r w:rsidRPr="00E7506E">
        <w:rPr>
          <w:rFonts w:ascii="Times New Roman" w:hAnsi="Times New Roman" w:cs="Times New Roman"/>
          <w:spacing w:val="55"/>
          <w:w w:val="150"/>
          <w:sz w:val="24"/>
          <w:szCs w:val="24"/>
        </w:rPr>
        <w:t xml:space="preserve"> </w:t>
      </w:r>
      <w:r w:rsidRPr="00E7506E">
        <w:rPr>
          <w:rFonts w:ascii="Times New Roman" w:hAnsi="Times New Roman" w:cs="Times New Roman"/>
          <w:sz w:val="24"/>
          <w:szCs w:val="24"/>
        </w:rPr>
        <w:t>and</w:t>
      </w:r>
      <w:r w:rsidRPr="00E7506E">
        <w:rPr>
          <w:rFonts w:ascii="Times New Roman" w:hAnsi="Times New Roman" w:cs="Times New Roman"/>
          <w:spacing w:val="55"/>
          <w:w w:val="150"/>
          <w:sz w:val="24"/>
          <w:szCs w:val="24"/>
        </w:rPr>
        <w:t xml:space="preserve"> </w:t>
      </w:r>
      <w:r w:rsidRPr="00E7506E">
        <w:rPr>
          <w:rFonts w:ascii="Times New Roman" w:hAnsi="Times New Roman" w:cs="Times New Roman"/>
          <w:sz w:val="24"/>
          <w:szCs w:val="24"/>
        </w:rPr>
        <w:t>casings</w:t>
      </w:r>
      <w:r w:rsidRPr="00E7506E">
        <w:rPr>
          <w:rFonts w:ascii="Times New Roman" w:hAnsi="Times New Roman" w:cs="Times New Roman"/>
          <w:spacing w:val="78"/>
          <w:sz w:val="24"/>
          <w:szCs w:val="24"/>
        </w:rPr>
        <w:t xml:space="preserve"> </w:t>
      </w:r>
      <w:r w:rsidRPr="00E7506E">
        <w:rPr>
          <w:rFonts w:ascii="Times New Roman" w:hAnsi="Times New Roman" w:cs="Times New Roman"/>
          <w:sz w:val="24"/>
          <w:szCs w:val="24"/>
        </w:rPr>
        <w:t>are</w:t>
      </w:r>
      <w:r w:rsidRPr="00E7506E">
        <w:rPr>
          <w:rFonts w:ascii="Times New Roman" w:hAnsi="Times New Roman" w:cs="Times New Roman"/>
          <w:spacing w:val="55"/>
          <w:w w:val="150"/>
          <w:sz w:val="24"/>
          <w:szCs w:val="24"/>
        </w:rPr>
        <w:t xml:space="preserve"> </w:t>
      </w:r>
      <w:r w:rsidRPr="00E7506E">
        <w:rPr>
          <w:rFonts w:ascii="Times New Roman" w:hAnsi="Times New Roman" w:cs="Times New Roman"/>
          <w:sz w:val="24"/>
          <w:szCs w:val="24"/>
        </w:rPr>
        <w:t>supplied</w:t>
      </w:r>
      <w:r w:rsidRPr="00E7506E">
        <w:rPr>
          <w:rFonts w:ascii="Times New Roman" w:hAnsi="Times New Roman" w:cs="Times New Roman"/>
          <w:spacing w:val="77"/>
          <w:sz w:val="24"/>
          <w:szCs w:val="24"/>
        </w:rPr>
        <w:t xml:space="preserve"> </w:t>
      </w:r>
      <w:r w:rsidRPr="00E7506E">
        <w:rPr>
          <w:rFonts w:ascii="Times New Roman" w:hAnsi="Times New Roman" w:cs="Times New Roman"/>
          <w:sz w:val="24"/>
          <w:szCs w:val="24"/>
        </w:rPr>
        <w:t>by</w:t>
      </w:r>
      <w:r w:rsidRPr="00E7506E">
        <w:rPr>
          <w:rFonts w:ascii="Times New Roman" w:hAnsi="Times New Roman" w:cs="Times New Roman"/>
          <w:spacing w:val="59"/>
          <w:w w:val="150"/>
          <w:sz w:val="24"/>
          <w:szCs w:val="24"/>
        </w:rPr>
        <w:t xml:space="preserve"> </w:t>
      </w:r>
      <w:r w:rsidRPr="00E7506E">
        <w:rPr>
          <w:rFonts w:ascii="Times New Roman" w:hAnsi="Times New Roman" w:cs="Times New Roman"/>
          <w:b/>
          <w:sz w:val="24"/>
          <w:szCs w:val="24"/>
        </w:rPr>
        <w:t>Manufacturer</w:t>
      </w:r>
      <w:r w:rsidRPr="00E7506E">
        <w:rPr>
          <w:rFonts w:ascii="Times New Roman" w:hAnsi="Times New Roman" w:cs="Times New Roman"/>
          <w:b/>
          <w:spacing w:val="78"/>
          <w:sz w:val="24"/>
          <w:szCs w:val="24"/>
        </w:rPr>
        <w:t xml:space="preserve"> </w:t>
      </w:r>
      <w:r w:rsidRPr="00E7506E">
        <w:rPr>
          <w:rFonts w:ascii="Times New Roman" w:hAnsi="Times New Roman" w:cs="Times New Roman"/>
          <w:b/>
          <w:sz w:val="24"/>
          <w:szCs w:val="24"/>
        </w:rPr>
        <w:t>P</w:t>
      </w:r>
      <w:r w:rsidRPr="00E7506E">
        <w:rPr>
          <w:rFonts w:ascii="Times New Roman" w:hAnsi="Times New Roman" w:cs="Times New Roman"/>
          <w:b/>
          <w:spacing w:val="56"/>
          <w:w w:val="150"/>
          <w:sz w:val="24"/>
          <w:szCs w:val="24"/>
        </w:rPr>
        <w:t xml:space="preserve"> </w:t>
      </w:r>
      <w:r w:rsidRPr="00E7506E">
        <w:rPr>
          <w:rFonts w:ascii="Times New Roman" w:hAnsi="Times New Roman" w:cs="Times New Roman"/>
          <w:sz w:val="24"/>
          <w:szCs w:val="24"/>
        </w:rPr>
        <w:t>in</w:t>
      </w:r>
      <w:r w:rsidRPr="00E7506E">
        <w:rPr>
          <w:rFonts w:ascii="Times New Roman" w:hAnsi="Times New Roman" w:cs="Times New Roman"/>
          <w:spacing w:val="78"/>
          <w:sz w:val="24"/>
          <w:szCs w:val="24"/>
        </w:rPr>
        <w:t xml:space="preserve"> </w:t>
      </w:r>
      <w:r w:rsidRPr="00E7506E">
        <w:rPr>
          <w:rFonts w:ascii="Times New Roman" w:hAnsi="Times New Roman" w:cs="Times New Roman"/>
          <w:i/>
          <w:sz w:val="24"/>
          <w:szCs w:val="24"/>
        </w:rPr>
        <w:t>India</w:t>
      </w:r>
      <w:r w:rsidRPr="00E7506E">
        <w:rPr>
          <w:rFonts w:ascii="Times New Roman" w:hAnsi="Times New Roman" w:cs="Times New Roman"/>
          <w:i/>
          <w:spacing w:val="57"/>
          <w:w w:val="150"/>
          <w:sz w:val="24"/>
          <w:szCs w:val="24"/>
        </w:rPr>
        <w:t xml:space="preserve"> </w:t>
      </w:r>
      <w:r w:rsidRPr="00E7506E">
        <w:rPr>
          <w:rFonts w:ascii="Times New Roman" w:hAnsi="Times New Roman" w:cs="Times New Roman"/>
          <w:spacing w:val="-5"/>
          <w:sz w:val="24"/>
          <w:szCs w:val="24"/>
        </w:rPr>
        <w:t>and</w:t>
      </w:r>
    </w:p>
    <w:p w14:paraId="6D702D6F" w14:textId="77777777" w:rsidR="0038137D" w:rsidRPr="00E7506E" w:rsidRDefault="00000000" w:rsidP="00F76A0F">
      <w:pPr>
        <w:spacing w:before="2"/>
        <w:ind w:left="240"/>
        <w:jc w:val="both"/>
        <w:rPr>
          <w:rFonts w:ascii="Times New Roman" w:hAnsi="Times New Roman" w:cs="Times New Roman"/>
          <w:sz w:val="24"/>
          <w:szCs w:val="24"/>
        </w:rPr>
      </w:pPr>
      <w:r w:rsidRPr="00E7506E">
        <w:rPr>
          <w:rFonts w:ascii="Times New Roman" w:hAnsi="Times New Roman" w:cs="Times New Roman"/>
          <w:b/>
          <w:sz w:val="24"/>
          <w:szCs w:val="24"/>
        </w:rPr>
        <w:t>Manufacturer</w:t>
      </w:r>
      <w:r w:rsidRPr="00E7506E">
        <w:rPr>
          <w:rFonts w:ascii="Times New Roman" w:hAnsi="Times New Roman" w:cs="Times New Roman"/>
          <w:b/>
          <w:spacing w:val="-6"/>
          <w:sz w:val="24"/>
          <w:szCs w:val="24"/>
        </w:rPr>
        <w:t xml:space="preserve"> </w:t>
      </w:r>
      <w:r w:rsidRPr="00E7506E">
        <w:rPr>
          <w:rFonts w:ascii="Times New Roman" w:hAnsi="Times New Roman" w:cs="Times New Roman"/>
          <w:b/>
          <w:sz w:val="24"/>
          <w:szCs w:val="24"/>
        </w:rPr>
        <w:t>Q</w:t>
      </w:r>
      <w:r w:rsidRPr="00E7506E">
        <w:rPr>
          <w:rFonts w:ascii="Times New Roman" w:hAnsi="Times New Roman" w:cs="Times New Roman"/>
          <w:b/>
          <w:spacing w:val="-4"/>
          <w:sz w:val="24"/>
          <w:szCs w:val="24"/>
        </w:rPr>
        <w:t xml:space="preserve"> </w:t>
      </w:r>
      <w:r w:rsidRPr="00E7506E">
        <w:rPr>
          <w:rFonts w:ascii="Times New Roman" w:hAnsi="Times New Roman" w:cs="Times New Roman"/>
          <w:sz w:val="24"/>
          <w:szCs w:val="24"/>
        </w:rPr>
        <w:t>in</w:t>
      </w:r>
      <w:r w:rsidRPr="00E7506E">
        <w:rPr>
          <w:rFonts w:ascii="Times New Roman" w:hAnsi="Times New Roman" w:cs="Times New Roman"/>
          <w:spacing w:val="-5"/>
          <w:sz w:val="24"/>
          <w:szCs w:val="24"/>
        </w:rPr>
        <w:t xml:space="preserve"> </w:t>
      </w:r>
      <w:r w:rsidRPr="00E7506E">
        <w:rPr>
          <w:rFonts w:ascii="Times New Roman" w:hAnsi="Times New Roman" w:cs="Times New Roman"/>
          <w:i/>
          <w:spacing w:val="-2"/>
          <w:sz w:val="24"/>
          <w:szCs w:val="24"/>
        </w:rPr>
        <w:t>Madagascar</w:t>
      </w:r>
      <w:r w:rsidRPr="00E7506E">
        <w:rPr>
          <w:rFonts w:ascii="Times New Roman" w:hAnsi="Times New Roman" w:cs="Times New Roman"/>
          <w:spacing w:val="-2"/>
          <w:sz w:val="24"/>
          <w:szCs w:val="24"/>
        </w:rPr>
        <w:t>.</w:t>
      </w:r>
    </w:p>
    <w:p w14:paraId="038BED25" w14:textId="77777777" w:rsidR="0038137D" w:rsidRPr="00E7506E" w:rsidRDefault="0038137D" w:rsidP="00F76A0F">
      <w:pPr>
        <w:pStyle w:val="BodyText"/>
        <w:jc w:val="both"/>
        <w:rPr>
          <w:rFonts w:ascii="Times New Roman" w:hAnsi="Times New Roman" w:cs="Times New Roman"/>
          <w:sz w:val="24"/>
          <w:szCs w:val="24"/>
        </w:rPr>
      </w:pPr>
    </w:p>
    <w:p w14:paraId="2A15549F" w14:textId="77777777" w:rsidR="0038137D" w:rsidRPr="00E7506E" w:rsidRDefault="00000000" w:rsidP="00F76A0F">
      <w:pPr>
        <w:pStyle w:val="BodyText"/>
        <w:ind w:left="240" w:right="1455"/>
        <w:jc w:val="both"/>
        <w:rPr>
          <w:rFonts w:ascii="Times New Roman" w:hAnsi="Times New Roman" w:cs="Times New Roman"/>
          <w:sz w:val="24"/>
          <w:szCs w:val="24"/>
        </w:rPr>
      </w:pPr>
      <w:r w:rsidRPr="00B324DC">
        <w:rPr>
          <w:rFonts w:ascii="Times New Roman" w:hAnsi="Times New Roman" w:cs="Times New Roman"/>
          <w:b/>
          <w:sz w:val="28"/>
          <w:szCs w:val="28"/>
        </w:rPr>
        <w:t>Primary Office</w:t>
      </w:r>
      <w:r w:rsidRPr="00E7506E">
        <w:rPr>
          <w:rFonts w:ascii="Times New Roman" w:hAnsi="Times New Roman" w:cs="Times New Roman"/>
          <w:sz w:val="24"/>
          <w:szCs w:val="24"/>
        </w:rPr>
        <w:t xml:space="preserve">: Our primary office is located in Silicon Valley, </w:t>
      </w:r>
      <w:r w:rsidRPr="00E7506E">
        <w:rPr>
          <w:rFonts w:ascii="Times New Roman" w:hAnsi="Times New Roman" w:cs="Times New Roman"/>
          <w:i/>
          <w:sz w:val="24"/>
          <w:szCs w:val="24"/>
        </w:rPr>
        <w:t>California</w:t>
      </w:r>
      <w:r w:rsidRPr="00E7506E">
        <w:rPr>
          <w:rFonts w:ascii="Times New Roman" w:hAnsi="Times New Roman" w:cs="Times New Roman"/>
          <w:sz w:val="24"/>
          <w:szCs w:val="24"/>
        </w:rPr>
        <w:t xml:space="preserve">. Alpha Tech. Homes Innovations, Inc. operates in three cities: Silicon Valley, for research and development; </w:t>
      </w:r>
      <w:r w:rsidRPr="00E7506E">
        <w:rPr>
          <w:rFonts w:ascii="Times New Roman" w:hAnsi="Times New Roman" w:cs="Times New Roman"/>
          <w:i/>
          <w:sz w:val="24"/>
          <w:szCs w:val="24"/>
        </w:rPr>
        <w:t>Shenzhen, China</w:t>
      </w:r>
      <w:r w:rsidRPr="00E7506E">
        <w:rPr>
          <w:rFonts w:ascii="Times New Roman" w:hAnsi="Times New Roman" w:cs="Times New Roman"/>
          <w:sz w:val="24"/>
          <w:szCs w:val="24"/>
        </w:rPr>
        <w:t xml:space="preserve">, for manufacturing; and </w:t>
      </w:r>
      <w:r w:rsidRPr="00E7506E">
        <w:rPr>
          <w:rFonts w:ascii="Times New Roman" w:hAnsi="Times New Roman" w:cs="Times New Roman"/>
          <w:i/>
          <w:sz w:val="24"/>
          <w:szCs w:val="24"/>
        </w:rPr>
        <w:t>New York City</w:t>
      </w:r>
      <w:r w:rsidRPr="00E7506E">
        <w:rPr>
          <w:rFonts w:ascii="Times New Roman" w:hAnsi="Times New Roman" w:cs="Times New Roman"/>
          <w:sz w:val="24"/>
          <w:szCs w:val="24"/>
        </w:rPr>
        <w:t xml:space="preserve">, for sales and </w:t>
      </w:r>
      <w:r w:rsidRPr="00E7506E">
        <w:rPr>
          <w:rFonts w:ascii="Times New Roman" w:hAnsi="Times New Roman" w:cs="Times New Roman"/>
          <w:spacing w:val="-2"/>
          <w:sz w:val="24"/>
          <w:szCs w:val="24"/>
        </w:rPr>
        <w:t>marketing.</w:t>
      </w:r>
    </w:p>
    <w:p w14:paraId="0F5C29BD" w14:textId="77777777" w:rsidR="0038137D" w:rsidRPr="00E7506E" w:rsidRDefault="0038137D" w:rsidP="00F76A0F">
      <w:pPr>
        <w:jc w:val="both"/>
        <w:rPr>
          <w:rFonts w:ascii="Times New Roman" w:hAnsi="Times New Roman" w:cs="Times New Roman"/>
        </w:rPr>
        <w:sectPr w:rsidR="0038137D" w:rsidRPr="00E7506E" w:rsidSect="007D1667">
          <w:pgSz w:w="11910" w:h="16840"/>
          <w:pgMar w:top="720" w:right="720" w:bottom="720" w:left="720" w:header="720" w:footer="720" w:gutter="0"/>
          <w:cols w:space="720"/>
          <w:docGrid w:linePitch="299"/>
        </w:sectPr>
      </w:pPr>
    </w:p>
    <w:p w14:paraId="5DB9E032" w14:textId="5D2F2AA5" w:rsidR="0038137D" w:rsidRPr="00B324DC" w:rsidRDefault="00732EEF" w:rsidP="00F76A0F">
      <w:pPr>
        <w:pStyle w:val="Heading1"/>
        <w:spacing w:before="83"/>
        <w:ind w:right="1440"/>
        <w:jc w:val="both"/>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br/>
      </w:r>
      <w:r w:rsidR="00000000" w:rsidRPr="00B324DC">
        <w:rPr>
          <w:rFonts w:ascii="Times New Roman" w:hAnsi="Times New Roman" w:cs="Times New Roman"/>
          <w:b w:val="0"/>
          <w:bCs w:val="0"/>
          <w:sz w:val="24"/>
          <w:szCs w:val="24"/>
        </w:rPr>
        <w:t>Model</w:t>
      </w:r>
      <w:r w:rsidR="00000000" w:rsidRPr="00B324DC">
        <w:rPr>
          <w:rFonts w:ascii="Times New Roman" w:hAnsi="Times New Roman" w:cs="Times New Roman"/>
          <w:b w:val="0"/>
          <w:bCs w:val="0"/>
          <w:spacing w:val="40"/>
          <w:sz w:val="24"/>
          <w:szCs w:val="24"/>
        </w:rPr>
        <w:t xml:space="preserve"> </w:t>
      </w:r>
      <w:r w:rsidR="00000000" w:rsidRPr="00B324DC">
        <w:rPr>
          <w:rFonts w:ascii="Times New Roman" w:hAnsi="Times New Roman" w:cs="Times New Roman"/>
          <w:b w:val="0"/>
          <w:bCs w:val="0"/>
          <w:sz w:val="24"/>
          <w:szCs w:val="24"/>
        </w:rPr>
        <w:t>Diagram</w:t>
      </w:r>
      <w:r w:rsidR="00000000" w:rsidRPr="00B324DC">
        <w:rPr>
          <w:rFonts w:ascii="Times New Roman" w:hAnsi="Times New Roman" w:cs="Times New Roman"/>
          <w:b w:val="0"/>
          <w:bCs w:val="0"/>
          <w:spacing w:val="40"/>
          <w:sz w:val="24"/>
          <w:szCs w:val="24"/>
        </w:rPr>
        <w:t xml:space="preserve"> </w:t>
      </w:r>
      <w:r w:rsidR="00000000" w:rsidRPr="00B324DC">
        <w:rPr>
          <w:rFonts w:ascii="Times New Roman" w:hAnsi="Times New Roman" w:cs="Times New Roman"/>
          <w:b w:val="0"/>
          <w:bCs w:val="0"/>
          <w:sz w:val="24"/>
          <w:szCs w:val="24"/>
        </w:rPr>
        <w:t>For</w:t>
      </w:r>
      <w:r w:rsidR="00000000" w:rsidRPr="00B324DC">
        <w:rPr>
          <w:rFonts w:ascii="Times New Roman" w:hAnsi="Times New Roman" w:cs="Times New Roman"/>
          <w:b w:val="0"/>
          <w:bCs w:val="0"/>
          <w:spacing w:val="40"/>
          <w:sz w:val="24"/>
          <w:szCs w:val="24"/>
        </w:rPr>
        <w:t xml:space="preserve"> </w:t>
      </w:r>
      <w:r w:rsidRPr="00732EEF">
        <w:rPr>
          <w:rFonts w:ascii="Times New Roman" w:hAnsi="Times New Roman" w:cs="Times New Roman"/>
          <w:b w:val="0"/>
          <w:bCs w:val="0"/>
          <w:sz w:val="24"/>
          <w:szCs w:val="24"/>
        </w:rPr>
        <w:t>Supply Chain Software Architecture: Dynamic Database and UI Integration</w:t>
      </w:r>
    </w:p>
    <w:p w14:paraId="3EDAC245" w14:textId="77777777" w:rsidR="0038137D" w:rsidRPr="00E7506E" w:rsidRDefault="0038137D" w:rsidP="00F76A0F">
      <w:pPr>
        <w:pStyle w:val="BodyText"/>
        <w:jc w:val="both"/>
        <w:rPr>
          <w:rFonts w:ascii="Times New Roman" w:hAnsi="Times New Roman" w:cs="Times New Roman"/>
          <w:b/>
          <w:sz w:val="20"/>
        </w:rPr>
      </w:pPr>
    </w:p>
    <w:p w14:paraId="6115BF27" w14:textId="0C4A5333" w:rsidR="00E7506E" w:rsidRDefault="00000000" w:rsidP="00AB67F2">
      <w:pPr>
        <w:pStyle w:val="BodyText"/>
        <w:spacing w:before="22"/>
        <w:jc w:val="both"/>
        <w:rPr>
          <w:rFonts w:ascii="Times New Roman" w:hAnsi="Times New Roman" w:cs="Times New Roman"/>
        </w:rPr>
      </w:pPr>
      <w:r w:rsidRPr="00E7506E">
        <w:rPr>
          <w:rFonts w:ascii="Times New Roman" w:hAnsi="Times New Roman" w:cs="Times New Roman"/>
          <w:noProof/>
        </w:rPr>
        <w:drawing>
          <wp:anchor distT="0" distB="0" distL="0" distR="0" simplePos="0" relativeHeight="251658240" behindDoc="1" locked="0" layoutInCell="1" allowOverlap="1" wp14:anchorId="6D81DA4C" wp14:editId="29A09805">
            <wp:simplePos x="0" y="0"/>
            <wp:positionH relativeFrom="page">
              <wp:posOffset>1143000</wp:posOffset>
            </wp:positionH>
            <wp:positionV relativeFrom="paragraph">
              <wp:posOffset>178435</wp:posOffset>
            </wp:positionV>
            <wp:extent cx="5669915" cy="579183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669749" cy="5791581"/>
                    </a:xfrm>
                    <a:prstGeom prst="rect">
                      <a:avLst/>
                    </a:prstGeom>
                  </pic:spPr>
                </pic:pic>
              </a:graphicData>
            </a:graphic>
          </wp:anchor>
        </w:drawing>
      </w:r>
    </w:p>
    <w:p w14:paraId="01775384" w14:textId="77777777" w:rsidR="00E7506E" w:rsidRDefault="00E7506E" w:rsidP="00F76A0F">
      <w:pPr>
        <w:pStyle w:val="BodyText"/>
        <w:spacing w:before="257"/>
        <w:jc w:val="both"/>
        <w:rPr>
          <w:rFonts w:ascii="Times New Roman" w:hAnsi="Times New Roman" w:cs="Times New Roman"/>
          <w:b/>
          <w:bCs/>
          <w:sz w:val="28"/>
          <w:szCs w:val="28"/>
        </w:rPr>
      </w:pPr>
    </w:p>
    <w:p w14:paraId="6990561E" w14:textId="77777777" w:rsidR="00AB67F2" w:rsidRDefault="00AB67F2" w:rsidP="00F76A0F">
      <w:pPr>
        <w:pStyle w:val="BodyText"/>
        <w:spacing w:before="257"/>
        <w:jc w:val="both"/>
        <w:rPr>
          <w:rFonts w:ascii="Times New Roman" w:hAnsi="Times New Roman" w:cs="Times New Roman"/>
          <w:b/>
          <w:bCs/>
          <w:sz w:val="28"/>
          <w:szCs w:val="28"/>
        </w:rPr>
      </w:pPr>
    </w:p>
    <w:p w14:paraId="248D6654" w14:textId="77777777" w:rsidR="00AB67F2" w:rsidRDefault="00AB67F2" w:rsidP="00F76A0F">
      <w:pPr>
        <w:pStyle w:val="BodyText"/>
        <w:spacing w:before="257"/>
        <w:jc w:val="both"/>
        <w:rPr>
          <w:rFonts w:ascii="Times New Roman" w:hAnsi="Times New Roman" w:cs="Times New Roman"/>
          <w:b/>
          <w:bCs/>
          <w:sz w:val="28"/>
          <w:szCs w:val="28"/>
        </w:rPr>
      </w:pPr>
    </w:p>
    <w:p w14:paraId="66603360" w14:textId="77777777" w:rsidR="00AB67F2" w:rsidRDefault="00AB67F2" w:rsidP="00F76A0F">
      <w:pPr>
        <w:pStyle w:val="BodyText"/>
        <w:spacing w:before="257"/>
        <w:jc w:val="both"/>
        <w:rPr>
          <w:rFonts w:ascii="Times New Roman" w:hAnsi="Times New Roman" w:cs="Times New Roman"/>
          <w:b/>
          <w:bCs/>
          <w:sz w:val="28"/>
          <w:szCs w:val="28"/>
        </w:rPr>
      </w:pPr>
    </w:p>
    <w:p w14:paraId="735D9290" w14:textId="77777777" w:rsidR="00AB67F2" w:rsidRDefault="00AB67F2" w:rsidP="00F76A0F">
      <w:pPr>
        <w:pStyle w:val="BodyText"/>
        <w:spacing w:before="257"/>
        <w:jc w:val="both"/>
        <w:rPr>
          <w:rFonts w:ascii="Times New Roman" w:hAnsi="Times New Roman" w:cs="Times New Roman"/>
          <w:b/>
          <w:bCs/>
          <w:sz w:val="28"/>
          <w:szCs w:val="28"/>
        </w:rPr>
      </w:pPr>
    </w:p>
    <w:p w14:paraId="2EFE4A4E" w14:textId="77777777" w:rsidR="00AB67F2" w:rsidRDefault="00AB67F2" w:rsidP="00F76A0F">
      <w:pPr>
        <w:pStyle w:val="BodyText"/>
        <w:spacing w:before="257"/>
        <w:jc w:val="both"/>
        <w:rPr>
          <w:rFonts w:ascii="Times New Roman" w:hAnsi="Times New Roman" w:cs="Times New Roman"/>
          <w:b/>
          <w:bCs/>
          <w:sz w:val="28"/>
          <w:szCs w:val="28"/>
        </w:rPr>
      </w:pPr>
    </w:p>
    <w:p w14:paraId="4A3669AE" w14:textId="77777777" w:rsidR="00AB67F2" w:rsidRDefault="00AB67F2" w:rsidP="00F76A0F">
      <w:pPr>
        <w:pStyle w:val="BodyText"/>
        <w:spacing w:before="257"/>
        <w:jc w:val="both"/>
        <w:rPr>
          <w:rFonts w:ascii="Times New Roman" w:hAnsi="Times New Roman" w:cs="Times New Roman"/>
          <w:b/>
          <w:bCs/>
          <w:sz w:val="28"/>
          <w:szCs w:val="28"/>
        </w:rPr>
      </w:pPr>
    </w:p>
    <w:p w14:paraId="04FD8127" w14:textId="77777777" w:rsidR="00AB67F2" w:rsidRPr="00B324DC" w:rsidRDefault="00AB67F2" w:rsidP="00F76A0F">
      <w:pPr>
        <w:pStyle w:val="BodyText"/>
        <w:spacing w:before="257"/>
        <w:jc w:val="both"/>
        <w:rPr>
          <w:rFonts w:ascii="Times New Roman" w:hAnsi="Times New Roman" w:cs="Times New Roman"/>
          <w:b/>
          <w:bCs/>
          <w:sz w:val="28"/>
          <w:szCs w:val="28"/>
        </w:rPr>
      </w:pPr>
    </w:p>
    <w:p w14:paraId="288A26BA" w14:textId="77777777" w:rsidR="0038137D" w:rsidRPr="00B324DC" w:rsidRDefault="00000000" w:rsidP="00F76A0F">
      <w:pPr>
        <w:pStyle w:val="ListParagraph"/>
        <w:numPr>
          <w:ilvl w:val="0"/>
          <w:numId w:val="4"/>
        </w:numPr>
        <w:tabs>
          <w:tab w:val="left" w:pos="455"/>
        </w:tabs>
        <w:spacing w:line="240" w:lineRule="auto"/>
        <w:ind w:left="455" w:hanging="215"/>
        <w:jc w:val="both"/>
        <w:rPr>
          <w:rFonts w:ascii="Times New Roman" w:hAnsi="Times New Roman" w:cs="Times New Roman"/>
          <w:b/>
          <w:bCs/>
          <w:sz w:val="28"/>
          <w:szCs w:val="28"/>
        </w:rPr>
      </w:pPr>
      <w:r w:rsidRPr="00B324DC">
        <w:rPr>
          <w:rFonts w:ascii="Times New Roman" w:hAnsi="Times New Roman" w:cs="Times New Roman"/>
          <w:b/>
          <w:bCs/>
          <w:sz w:val="28"/>
          <w:szCs w:val="28"/>
        </w:rPr>
        <w:lastRenderedPageBreak/>
        <w:t>Smart</w:t>
      </w:r>
      <w:r w:rsidRPr="00B324DC">
        <w:rPr>
          <w:rFonts w:ascii="Times New Roman" w:hAnsi="Times New Roman" w:cs="Times New Roman"/>
          <w:b/>
          <w:bCs/>
          <w:spacing w:val="-6"/>
          <w:sz w:val="28"/>
          <w:szCs w:val="28"/>
        </w:rPr>
        <w:t xml:space="preserve"> </w:t>
      </w:r>
      <w:r w:rsidRPr="00B324DC">
        <w:rPr>
          <w:rFonts w:ascii="Times New Roman" w:hAnsi="Times New Roman" w:cs="Times New Roman"/>
          <w:b/>
          <w:bCs/>
          <w:spacing w:val="-2"/>
          <w:sz w:val="28"/>
          <w:szCs w:val="28"/>
        </w:rPr>
        <w:t>Devices:</w:t>
      </w:r>
    </w:p>
    <w:p w14:paraId="56FC7533" w14:textId="77777777" w:rsidR="0038137D" w:rsidRPr="00E7506E" w:rsidRDefault="0038137D" w:rsidP="00F76A0F">
      <w:pPr>
        <w:pStyle w:val="BodyText"/>
        <w:jc w:val="both"/>
        <w:rPr>
          <w:rFonts w:ascii="Times New Roman" w:hAnsi="Times New Roman" w:cs="Times New Roman"/>
        </w:rPr>
      </w:pPr>
    </w:p>
    <w:p w14:paraId="3900C761" w14:textId="1AFD49CF" w:rsidR="0038137D" w:rsidRPr="00E7506E" w:rsidRDefault="00000000" w:rsidP="00AB67F2">
      <w:pPr>
        <w:pStyle w:val="BodyText"/>
        <w:spacing w:before="1"/>
        <w:ind w:left="240" w:right="1440"/>
        <w:jc w:val="both"/>
        <w:rPr>
          <w:rFonts w:ascii="Times New Roman" w:hAnsi="Times New Roman" w:cs="Times New Roman"/>
        </w:rPr>
      </w:pPr>
      <w:r w:rsidRPr="00B324DC">
        <w:rPr>
          <w:rFonts w:ascii="Times New Roman" w:hAnsi="Times New Roman" w:cs="Times New Roman"/>
          <w:sz w:val="24"/>
          <w:szCs w:val="24"/>
        </w:rPr>
        <w:t>Description:</w:t>
      </w:r>
      <w:r w:rsidRPr="00B324DC">
        <w:rPr>
          <w:rFonts w:ascii="Times New Roman" w:hAnsi="Times New Roman" w:cs="Times New Roman"/>
          <w:spacing w:val="-3"/>
          <w:sz w:val="24"/>
          <w:szCs w:val="24"/>
        </w:rPr>
        <w:t xml:space="preserve"> </w:t>
      </w:r>
      <w:r w:rsidRPr="00B324DC">
        <w:rPr>
          <w:rFonts w:ascii="Times New Roman" w:hAnsi="Times New Roman" w:cs="Times New Roman"/>
          <w:sz w:val="24"/>
          <w:szCs w:val="24"/>
        </w:rPr>
        <w:t>These</w:t>
      </w:r>
      <w:r w:rsidRPr="00B324DC">
        <w:rPr>
          <w:rFonts w:ascii="Times New Roman" w:hAnsi="Times New Roman" w:cs="Times New Roman"/>
          <w:spacing w:val="-4"/>
          <w:sz w:val="24"/>
          <w:szCs w:val="24"/>
        </w:rPr>
        <w:t xml:space="preserve"> </w:t>
      </w:r>
      <w:r w:rsidRPr="00B324DC">
        <w:rPr>
          <w:rFonts w:ascii="Times New Roman" w:hAnsi="Times New Roman" w:cs="Times New Roman"/>
          <w:sz w:val="24"/>
          <w:szCs w:val="24"/>
        </w:rPr>
        <w:t>are</w:t>
      </w:r>
      <w:r w:rsidRPr="00B324DC">
        <w:rPr>
          <w:rFonts w:ascii="Times New Roman" w:hAnsi="Times New Roman" w:cs="Times New Roman"/>
          <w:spacing w:val="-2"/>
          <w:sz w:val="24"/>
          <w:szCs w:val="24"/>
        </w:rPr>
        <w:t xml:space="preserve"> </w:t>
      </w:r>
      <w:r w:rsidRPr="00B324DC">
        <w:rPr>
          <w:rFonts w:ascii="Times New Roman" w:hAnsi="Times New Roman" w:cs="Times New Roman"/>
          <w:sz w:val="24"/>
          <w:szCs w:val="24"/>
        </w:rPr>
        <w:t>various</w:t>
      </w:r>
      <w:r w:rsidRPr="00B324DC">
        <w:rPr>
          <w:rFonts w:ascii="Times New Roman" w:hAnsi="Times New Roman" w:cs="Times New Roman"/>
          <w:spacing w:val="-3"/>
          <w:sz w:val="24"/>
          <w:szCs w:val="24"/>
        </w:rPr>
        <w:t xml:space="preserve"> </w:t>
      </w:r>
      <w:r w:rsidRPr="00B324DC">
        <w:rPr>
          <w:rFonts w:ascii="Times New Roman" w:hAnsi="Times New Roman" w:cs="Times New Roman"/>
          <w:sz w:val="24"/>
          <w:szCs w:val="24"/>
        </w:rPr>
        <w:t>automation</w:t>
      </w:r>
      <w:r w:rsidRPr="00B324DC">
        <w:rPr>
          <w:rFonts w:ascii="Times New Roman" w:hAnsi="Times New Roman" w:cs="Times New Roman"/>
          <w:spacing w:val="-3"/>
          <w:sz w:val="24"/>
          <w:szCs w:val="24"/>
        </w:rPr>
        <w:t xml:space="preserve"> </w:t>
      </w:r>
      <w:r w:rsidRPr="00B324DC">
        <w:rPr>
          <w:rFonts w:ascii="Times New Roman" w:hAnsi="Times New Roman" w:cs="Times New Roman"/>
          <w:sz w:val="24"/>
          <w:szCs w:val="24"/>
        </w:rPr>
        <w:t>devices</w:t>
      </w:r>
      <w:r w:rsidRPr="00B324DC">
        <w:rPr>
          <w:rFonts w:ascii="Times New Roman" w:hAnsi="Times New Roman" w:cs="Times New Roman"/>
          <w:spacing w:val="-3"/>
          <w:sz w:val="24"/>
          <w:szCs w:val="24"/>
        </w:rPr>
        <w:t xml:space="preserve"> </w:t>
      </w:r>
      <w:r w:rsidRPr="00B324DC">
        <w:rPr>
          <w:rFonts w:ascii="Times New Roman" w:hAnsi="Times New Roman" w:cs="Times New Roman"/>
          <w:sz w:val="24"/>
          <w:szCs w:val="24"/>
        </w:rPr>
        <w:t>that</w:t>
      </w:r>
      <w:r w:rsidRPr="00B324DC">
        <w:rPr>
          <w:rFonts w:ascii="Times New Roman" w:hAnsi="Times New Roman" w:cs="Times New Roman"/>
          <w:spacing w:val="-2"/>
          <w:sz w:val="24"/>
          <w:szCs w:val="24"/>
        </w:rPr>
        <w:t xml:space="preserve"> </w:t>
      </w:r>
      <w:r w:rsidRPr="00B324DC">
        <w:rPr>
          <w:rFonts w:ascii="Times New Roman" w:hAnsi="Times New Roman" w:cs="Times New Roman"/>
          <w:sz w:val="24"/>
          <w:szCs w:val="24"/>
        </w:rPr>
        <w:t>can</w:t>
      </w:r>
      <w:r w:rsidRPr="00B324DC">
        <w:rPr>
          <w:rFonts w:ascii="Times New Roman" w:hAnsi="Times New Roman" w:cs="Times New Roman"/>
          <w:spacing w:val="-3"/>
          <w:sz w:val="24"/>
          <w:szCs w:val="24"/>
        </w:rPr>
        <w:t xml:space="preserve"> </w:t>
      </w:r>
      <w:r w:rsidRPr="00B324DC">
        <w:rPr>
          <w:rFonts w:ascii="Times New Roman" w:hAnsi="Times New Roman" w:cs="Times New Roman"/>
          <w:sz w:val="24"/>
          <w:szCs w:val="24"/>
        </w:rPr>
        <w:t>be</w:t>
      </w:r>
      <w:r w:rsidRPr="00B324DC">
        <w:rPr>
          <w:rFonts w:ascii="Times New Roman" w:hAnsi="Times New Roman" w:cs="Times New Roman"/>
          <w:spacing w:val="-2"/>
          <w:sz w:val="24"/>
          <w:szCs w:val="24"/>
        </w:rPr>
        <w:t xml:space="preserve"> </w:t>
      </w:r>
      <w:r w:rsidRPr="00B324DC">
        <w:rPr>
          <w:rFonts w:ascii="Times New Roman" w:hAnsi="Times New Roman" w:cs="Times New Roman"/>
          <w:sz w:val="24"/>
          <w:szCs w:val="24"/>
        </w:rPr>
        <w:t>controlled</w:t>
      </w:r>
      <w:r w:rsidRPr="00B324DC">
        <w:rPr>
          <w:rFonts w:ascii="Times New Roman" w:hAnsi="Times New Roman" w:cs="Times New Roman"/>
          <w:spacing w:val="-2"/>
          <w:sz w:val="24"/>
          <w:szCs w:val="24"/>
        </w:rPr>
        <w:t xml:space="preserve"> </w:t>
      </w:r>
      <w:r w:rsidRPr="00B324DC">
        <w:rPr>
          <w:rFonts w:ascii="Times New Roman" w:hAnsi="Times New Roman" w:cs="Times New Roman"/>
          <w:sz w:val="24"/>
          <w:szCs w:val="24"/>
        </w:rPr>
        <w:t>within</w:t>
      </w:r>
      <w:r w:rsidRPr="00B324DC">
        <w:rPr>
          <w:rFonts w:ascii="Times New Roman" w:hAnsi="Times New Roman" w:cs="Times New Roman"/>
          <w:spacing w:val="-3"/>
          <w:sz w:val="24"/>
          <w:szCs w:val="24"/>
        </w:rPr>
        <w:t xml:space="preserve"> </w:t>
      </w:r>
      <w:r w:rsidRPr="00B324DC">
        <w:rPr>
          <w:rFonts w:ascii="Times New Roman" w:hAnsi="Times New Roman" w:cs="Times New Roman"/>
          <w:sz w:val="24"/>
          <w:szCs w:val="24"/>
        </w:rPr>
        <w:t>a</w:t>
      </w:r>
      <w:r w:rsidRPr="00B324DC">
        <w:rPr>
          <w:rFonts w:ascii="Times New Roman" w:hAnsi="Times New Roman" w:cs="Times New Roman"/>
          <w:spacing w:val="-4"/>
          <w:sz w:val="24"/>
          <w:szCs w:val="24"/>
        </w:rPr>
        <w:t xml:space="preserve"> </w:t>
      </w:r>
      <w:r w:rsidRPr="00B324DC">
        <w:rPr>
          <w:rFonts w:ascii="Times New Roman" w:hAnsi="Times New Roman" w:cs="Times New Roman"/>
          <w:sz w:val="24"/>
          <w:szCs w:val="24"/>
        </w:rPr>
        <w:t xml:space="preserve">smart home, such as smart bulbs, smart thermostats, and smart </w:t>
      </w:r>
      <w:proofErr w:type="spellStart"/>
      <w:r w:rsidRPr="00B324DC">
        <w:rPr>
          <w:rFonts w:ascii="Times New Roman" w:hAnsi="Times New Roman" w:cs="Times New Roman"/>
          <w:sz w:val="24"/>
          <w:szCs w:val="24"/>
        </w:rPr>
        <w:t>locks</w:t>
      </w:r>
      <w:r w:rsidRPr="00E7506E">
        <w:rPr>
          <w:rFonts w:ascii="Times New Roman" w:hAnsi="Times New Roman" w:cs="Times New Roman"/>
          <w:spacing w:val="-2"/>
        </w:rPr>
        <w:t>Attributes</w:t>
      </w:r>
      <w:proofErr w:type="spellEnd"/>
      <w:r w:rsidRPr="00E7506E">
        <w:rPr>
          <w:rFonts w:ascii="Times New Roman" w:hAnsi="Times New Roman" w:cs="Times New Roman"/>
          <w:spacing w:val="-2"/>
        </w:rPr>
        <w:t>:</w:t>
      </w:r>
    </w:p>
    <w:p w14:paraId="6DEDABD4" w14:textId="77777777" w:rsidR="0038137D" w:rsidRPr="00E7506E" w:rsidRDefault="0038137D" w:rsidP="00F76A0F">
      <w:pPr>
        <w:pStyle w:val="BodyText"/>
        <w:spacing w:before="23"/>
        <w:jc w:val="both"/>
        <w:rPr>
          <w:rFonts w:ascii="Times New Roman" w:hAnsi="Times New Roman" w:cs="Times New Roman"/>
          <w:b/>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261"/>
        <w:gridCol w:w="4261"/>
      </w:tblGrid>
      <w:tr w:rsidR="0038137D" w:rsidRPr="00E7506E" w14:paraId="335BDBE9" w14:textId="77777777">
        <w:trPr>
          <w:trHeight w:val="257"/>
        </w:trPr>
        <w:tc>
          <w:tcPr>
            <w:tcW w:w="4261" w:type="dxa"/>
          </w:tcPr>
          <w:p w14:paraId="51E5CAD1"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spacing w:val="-2"/>
              </w:rPr>
              <w:t>Attribute</w:t>
            </w:r>
          </w:p>
        </w:tc>
        <w:tc>
          <w:tcPr>
            <w:tcW w:w="4261" w:type="dxa"/>
          </w:tcPr>
          <w:p w14:paraId="77A295DB"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rPr>
              <w:t>Data</w:t>
            </w:r>
            <w:r w:rsidRPr="00E7506E">
              <w:rPr>
                <w:rFonts w:ascii="Times New Roman" w:hAnsi="Times New Roman" w:cs="Times New Roman"/>
                <w:spacing w:val="-2"/>
              </w:rPr>
              <w:t xml:space="preserve"> </w:t>
            </w:r>
            <w:r w:rsidRPr="00E7506E">
              <w:rPr>
                <w:rFonts w:ascii="Times New Roman" w:hAnsi="Times New Roman" w:cs="Times New Roman"/>
                <w:spacing w:val="-4"/>
              </w:rPr>
              <w:t>Type</w:t>
            </w:r>
          </w:p>
        </w:tc>
      </w:tr>
      <w:tr w:rsidR="0038137D" w:rsidRPr="00E7506E" w14:paraId="55FB9758" w14:textId="77777777">
        <w:trPr>
          <w:trHeight w:val="258"/>
        </w:trPr>
        <w:tc>
          <w:tcPr>
            <w:tcW w:w="4261" w:type="dxa"/>
          </w:tcPr>
          <w:p w14:paraId="66103C1B"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Device</w:t>
            </w:r>
            <w:r w:rsidRPr="00E7506E">
              <w:rPr>
                <w:rFonts w:ascii="Times New Roman" w:hAnsi="Times New Roman" w:cs="Times New Roman"/>
                <w:spacing w:val="-5"/>
              </w:rPr>
              <w:t xml:space="preserve"> ID</w:t>
            </w:r>
          </w:p>
        </w:tc>
        <w:tc>
          <w:tcPr>
            <w:tcW w:w="4261" w:type="dxa"/>
          </w:tcPr>
          <w:p w14:paraId="17DEB612"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Alphanumeric</w:t>
            </w:r>
          </w:p>
        </w:tc>
      </w:tr>
      <w:tr w:rsidR="0038137D" w:rsidRPr="00E7506E" w14:paraId="556EC3FE" w14:textId="77777777">
        <w:trPr>
          <w:trHeight w:val="257"/>
        </w:trPr>
        <w:tc>
          <w:tcPr>
            <w:tcW w:w="4261" w:type="dxa"/>
          </w:tcPr>
          <w:p w14:paraId="2FE9FDC3"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Device</w:t>
            </w:r>
            <w:r w:rsidRPr="00E7506E">
              <w:rPr>
                <w:rFonts w:ascii="Times New Roman" w:hAnsi="Times New Roman" w:cs="Times New Roman"/>
                <w:spacing w:val="-5"/>
              </w:rPr>
              <w:t xml:space="preserve"> </w:t>
            </w:r>
            <w:r w:rsidRPr="00E7506E">
              <w:rPr>
                <w:rFonts w:ascii="Times New Roman" w:hAnsi="Times New Roman" w:cs="Times New Roman"/>
                <w:spacing w:val="-4"/>
              </w:rPr>
              <w:t>Name</w:t>
            </w:r>
          </w:p>
        </w:tc>
        <w:tc>
          <w:tcPr>
            <w:tcW w:w="4261" w:type="dxa"/>
          </w:tcPr>
          <w:p w14:paraId="3EB8DFCE"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String</w:t>
            </w:r>
          </w:p>
        </w:tc>
      </w:tr>
      <w:tr w:rsidR="0038137D" w:rsidRPr="00E7506E" w14:paraId="3DA3D47D" w14:textId="77777777">
        <w:trPr>
          <w:trHeight w:val="257"/>
        </w:trPr>
        <w:tc>
          <w:tcPr>
            <w:tcW w:w="4261" w:type="dxa"/>
          </w:tcPr>
          <w:p w14:paraId="1561BF2B"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Device</w:t>
            </w:r>
            <w:r w:rsidRPr="00E7506E">
              <w:rPr>
                <w:rFonts w:ascii="Times New Roman" w:hAnsi="Times New Roman" w:cs="Times New Roman"/>
                <w:spacing w:val="-7"/>
              </w:rPr>
              <w:t xml:space="preserve"> </w:t>
            </w:r>
            <w:r w:rsidRPr="00E7506E">
              <w:rPr>
                <w:rFonts w:ascii="Times New Roman" w:hAnsi="Times New Roman" w:cs="Times New Roman"/>
                <w:spacing w:val="-4"/>
              </w:rPr>
              <w:t>Type</w:t>
            </w:r>
          </w:p>
        </w:tc>
        <w:tc>
          <w:tcPr>
            <w:tcW w:w="4261" w:type="dxa"/>
          </w:tcPr>
          <w:p w14:paraId="61EF8A91"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String</w:t>
            </w:r>
          </w:p>
        </w:tc>
      </w:tr>
      <w:tr w:rsidR="0038137D" w:rsidRPr="00E7506E" w14:paraId="37003D49" w14:textId="77777777">
        <w:trPr>
          <w:trHeight w:val="257"/>
        </w:trPr>
        <w:tc>
          <w:tcPr>
            <w:tcW w:w="4261" w:type="dxa"/>
          </w:tcPr>
          <w:p w14:paraId="511B83E5" w14:textId="77777777" w:rsidR="0038137D" w:rsidRPr="00E7506E" w:rsidRDefault="00000000" w:rsidP="00F76A0F">
            <w:pPr>
              <w:pStyle w:val="TableParagraph"/>
              <w:spacing w:line="237" w:lineRule="exact"/>
              <w:jc w:val="both"/>
              <w:rPr>
                <w:rFonts w:ascii="Times New Roman" w:hAnsi="Times New Roman" w:cs="Times New Roman"/>
              </w:rPr>
            </w:pPr>
            <w:r w:rsidRPr="00E7506E">
              <w:rPr>
                <w:rFonts w:ascii="Times New Roman" w:hAnsi="Times New Roman" w:cs="Times New Roman"/>
                <w:spacing w:val="-2"/>
              </w:rPr>
              <w:t>Manufacturer</w:t>
            </w:r>
          </w:p>
        </w:tc>
        <w:tc>
          <w:tcPr>
            <w:tcW w:w="4261" w:type="dxa"/>
          </w:tcPr>
          <w:p w14:paraId="279FC2C8" w14:textId="77777777" w:rsidR="0038137D" w:rsidRPr="00E7506E" w:rsidRDefault="00000000" w:rsidP="00F76A0F">
            <w:pPr>
              <w:pStyle w:val="TableParagraph"/>
              <w:spacing w:line="237" w:lineRule="exact"/>
              <w:ind w:left="106"/>
              <w:jc w:val="both"/>
              <w:rPr>
                <w:rFonts w:ascii="Times New Roman" w:hAnsi="Times New Roman" w:cs="Times New Roman"/>
              </w:rPr>
            </w:pPr>
            <w:r w:rsidRPr="00E7506E">
              <w:rPr>
                <w:rFonts w:ascii="Times New Roman" w:hAnsi="Times New Roman" w:cs="Times New Roman"/>
                <w:spacing w:val="-2"/>
              </w:rPr>
              <w:t>String</w:t>
            </w:r>
          </w:p>
        </w:tc>
      </w:tr>
      <w:tr w:rsidR="0038137D" w:rsidRPr="00E7506E" w14:paraId="081B58EC" w14:textId="77777777">
        <w:trPr>
          <w:trHeight w:val="257"/>
        </w:trPr>
        <w:tc>
          <w:tcPr>
            <w:tcW w:w="4261" w:type="dxa"/>
          </w:tcPr>
          <w:p w14:paraId="1F3BF010" w14:textId="77777777" w:rsidR="0038137D" w:rsidRPr="00E7506E" w:rsidRDefault="00000000" w:rsidP="00F76A0F">
            <w:pPr>
              <w:pStyle w:val="TableParagraph"/>
              <w:spacing w:line="237" w:lineRule="exact"/>
              <w:jc w:val="both"/>
              <w:rPr>
                <w:rFonts w:ascii="Times New Roman" w:hAnsi="Times New Roman" w:cs="Times New Roman"/>
              </w:rPr>
            </w:pPr>
            <w:r w:rsidRPr="00E7506E">
              <w:rPr>
                <w:rFonts w:ascii="Times New Roman" w:hAnsi="Times New Roman" w:cs="Times New Roman"/>
              </w:rPr>
              <w:t>Connectivity</w:t>
            </w:r>
            <w:r w:rsidRPr="00E7506E">
              <w:rPr>
                <w:rFonts w:ascii="Times New Roman" w:hAnsi="Times New Roman" w:cs="Times New Roman"/>
                <w:spacing w:val="-10"/>
              </w:rPr>
              <w:t xml:space="preserve"> </w:t>
            </w:r>
            <w:r w:rsidRPr="00E7506E">
              <w:rPr>
                <w:rFonts w:ascii="Times New Roman" w:hAnsi="Times New Roman" w:cs="Times New Roman"/>
                <w:spacing w:val="-2"/>
              </w:rPr>
              <w:t>Protocol</w:t>
            </w:r>
          </w:p>
        </w:tc>
        <w:tc>
          <w:tcPr>
            <w:tcW w:w="4261" w:type="dxa"/>
          </w:tcPr>
          <w:p w14:paraId="597567C8" w14:textId="77777777" w:rsidR="0038137D" w:rsidRPr="00E7506E" w:rsidRDefault="00000000" w:rsidP="00F76A0F">
            <w:pPr>
              <w:pStyle w:val="TableParagraph"/>
              <w:spacing w:line="237" w:lineRule="exact"/>
              <w:ind w:left="106"/>
              <w:jc w:val="both"/>
              <w:rPr>
                <w:rFonts w:ascii="Times New Roman" w:hAnsi="Times New Roman" w:cs="Times New Roman"/>
              </w:rPr>
            </w:pPr>
            <w:r w:rsidRPr="00E7506E">
              <w:rPr>
                <w:rFonts w:ascii="Times New Roman" w:hAnsi="Times New Roman" w:cs="Times New Roman"/>
                <w:spacing w:val="-2"/>
              </w:rPr>
              <w:t>String</w:t>
            </w:r>
          </w:p>
        </w:tc>
      </w:tr>
    </w:tbl>
    <w:p w14:paraId="1C2F137A" w14:textId="77777777" w:rsidR="0038137D" w:rsidRPr="00B324DC" w:rsidRDefault="0038137D" w:rsidP="00F76A0F">
      <w:pPr>
        <w:pStyle w:val="BodyText"/>
        <w:spacing w:before="4"/>
        <w:jc w:val="both"/>
        <w:rPr>
          <w:rFonts w:ascii="Times New Roman" w:hAnsi="Times New Roman" w:cs="Times New Roman"/>
          <w:b/>
          <w:sz w:val="28"/>
          <w:szCs w:val="28"/>
        </w:rPr>
      </w:pPr>
    </w:p>
    <w:p w14:paraId="550AFC92" w14:textId="77777777" w:rsidR="0038137D" w:rsidRPr="00B324DC" w:rsidRDefault="00000000" w:rsidP="00F76A0F">
      <w:pPr>
        <w:pStyle w:val="ListParagraph"/>
        <w:numPr>
          <w:ilvl w:val="0"/>
          <w:numId w:val="4"/>
        </w:numPr>
        <w:tabs>
          <w:tab w:val="left" w:pos="455"/>
        </w:tabs>
        <w:spacing w:line="240" w:lineRule="auto"/>
        <w:ind w:left="455" w:hanging="215"/>
        <w:jc w:val="both"/>
        <w:rPr>
          <w:rFonts w:ascii="Times New Roman" w:hAnsi="Times New Roman" w:cs="Times New Roman"/>
          <w:sz w:val="28"/>
          <w:szCs w:val="28"/>
        </w:rPr>
      </w:pPr>
      <w:r w:rsidRPr="00AB67F2">
        <w:rPr>
          <w:rFonts w:ascii="Times New Roman" w:hAnsi="Times New Roman" w:cs="Times New Roman"/>
          <w:b/>
          <w:bCs/>
          <w:sz w:val="28"/>
          <w:szCs w:val="28"/>
        </w:rPr>
        <w:t>User</w:t>
      </w:r>
      <w:r w:rsidRPr="00AB67F2">
        <w:rPr>
          <w:rFonts w:ascii="Times New Roman" w:hAnsi="Times New Roman" w:cs="Times New Roman"/>
          <w:b/>
          <w:bCs/>
          <w:spacing w:val="-7"/>
          <w:sz w:val="28"/>
          <w:szCs w:val="28"/>
        </w:rPr>
        <w:t xml:space="preserve"> </w:t>
      </w:r>
      <w:r w:rsidRPr="00AB67F2">
        <w:rPr>
          <w:rFonts w:ascii="Times New Roman" w:hAnsi="Times New Roman" w:cs="Times New Roman"/>
          <w:b/>
          <w:bCs/>
          <w:spacing w:val="-2"/>
          <w:sz w:val="28"/>
          <w:szCs w:val="28"/>
        </w:rPr>
        <w:t>Profiles</w:t>
      </w:r>
      <w:r w:rsidRPr="00B324DC">
        <w:rPr>
          <w:rFonts w:ascii="Times New Roman" w:hAnsi="Times New Roman" w:cs="Times New Roman"/>
          <w:spacing w:val="-2"/>
          <w:sz w:val="28"/>
          <w:szCs w:val="28"/>
        </w:rPr>
        <w:t>:</w:t>
      </w:r>
    </w:p>
    <w:p w14:paraId="2188514C" w14:textId="77777777" w:rsidR="0038137D" w:rsidRPr="00E7506E" w:rsidRDefault="0038137D" w:rsidP="00F76A0F">
      <w:pPr>
        <w:pStyle w:val="BodyText"/>
        <w:jc w:val="both"/>
        <w:rPr>
          <w:rFonts w:ascii="Times New Roman" w:hAnsi="Times New Roman" w:cs="Times New Roman"/>
        </w:rPr>
      </w:pPr>
    </w:p>
    <w:p w14:paraId="05A38570" w14:textId="77777777" w:rsidR="0038137D" w:rsidRPr="00E7506E" w:rsidRDefault="00000000" w:rsidP="00E7506E">
      <w:pPr>
        <w:pStyle w:val="BodyText"/>
        <w:spacing w:line="360" w:lineRule="auto"/>
        <w:ind w:left="240" w:right="1440"/>
        <w:jc w:val="both"/>
        <w:rPr>
          <w:rFonts w:ascii="Times New Roman" w:hAnsi="Times New Roman" w:cs="Times New Roman"/>
        </w:rPr>
      </w:pPr>
      <w:r w:rsidRPr="00E7506E">
        <w:rPr>
          <w:rFonts w:ascii="Times New Roman" w:hAnsi="Times New Roman" w:cs="Times New Roman"/>
        </w:rPr>
        <w:t>Description:</w:t>
      </w:r>
      <w:r w:rsidRPr="00E7506E">
        <w:rPr>
          <w:rFonts w:ascii="Times New Roman" w:hAnsi="Times New Roman" w:cs="Times New Roman"/>
          <w:spacing w:val="-3"/>
        </w:rPr>
        <w:t xml:space="preserve"> </w:t>
      </w:r>
      <w:r w:rsidRPr="00E7506E">
        <w:rPr>
          <w:rFonts w:ascii="Times New Roman" w:hAnsi="Times New Roman" w:cs="Times New Roman"/>
        </w:rPr>
        <w:t>These</w:t>
      </w:r>
      <w:r w:rsidRPr="00E7506E">
        <w:rPr>
          <w:rFonts w:ascii="Times New Roman" w:hAnsi="Times New Roman" w:cs="Times New Roman"/>
          <w:spacing w:val="-4"/>
        </w:rPr>
        <w:t xml:space="preserve"> </w:t>
      </w:r>
      <w:r w:rsidRPr="00E7506E">
        <w:rPr>
          <w:rFonts w:ascii="Times New Roman" w:hAnsi="Times New Roman" w:cs="Times New Roman"/>
        </w:rPr>
        <w:t>represent</w:t>
      </w:r>
      <w:r w:rsidRPr="00E7506E">
        <w:rPr>
          <w:rFonts w:ascii="Times New Roman" w:hAnsi="Times New Roman" w:cs="Times New Roman"/>
          <w:spacing w:val="-2"/>
        </w:rPr>
        <w:t xml:space="preserve"> </w:t>
      </w:r>
      <w:r w:rsidRPr="00E7506E">
        <w:rPr>
          <w:rFonts w:ascii="Times New Roman" w:hAnsi="Times New Roman" w:cs="Times New Roman"/>
        </w:rPr>
        <w:t>the</w:t>
      </w:r>
      <w:r w:rsidRPr="00E7506E">
        <w:rPr>
          <w:rFonts w:ascii="Times New Roman" w:hAnsi="Times New Roman" w:cs="Times New Roman"/>
          <w:spacing w:val="-4"/>
        </w:rPr>
        <w:t xml:space="preserve"> </w:t>
      </w:r>
      <w:r w:rsidRPr="00E7506E">
        <w:rPr>
          <w:rFonts w:ascii="Times New Roman" w:hAnsi="Times New Roman" w:cs="Times New Roman"/>
        </w:rPr>
        <w:t>individuals</w:t>
      </w:r>
      <w:r w:rsidRPr="00E7506E">
        <w:rPr>
          <w:rFonts w:ascii="Times New Roman" w:hAnsi="Times New Roman" w:cs="Times New Roman"/>
          <w:spacing w:val="-3"/>
        </w:rPr>
        <w:t xml:space="preserve"> </w:t>
      </w:r>
      <w:r w:rsidRPr="00E7506E">
        <w:rPr>
          <w:rFonts w:ascii="Times New Roman" w:hAnsi="Times New Roman" w:cs="Times New Roman"/>
        </w:rPr>
        <w:t>or</w:t>
      </w:r>
      <w:r w:rsidRPr="00E7506E">
        <w:rPr>
          <w:rFonts w:ascii="Times New Roman" w:hAnsi="Times New Roman" w:cs="Times New Roman"/>
          <w:spacing w:val="-2"/>
        </w:rPr>
        <w:t xml:space="preserve"> </w:t>
      </w:r>
      <w:r w:rsidRPr="00E7506E">
        <w:rPr>
          <w:rFonts w:ascii="Times New Roman" w:hAnsi="Times New Roman" w:cs="Times New Roman"/>
        </w:rPr>
        <w:t>users</w:t>
      </w:r>
      <w:r w:rsidRPr="00E7506E">
        <w:rPr>
          <w:rFonts w:ascii="Times New Roman" w:hAnsi="Times New Roman" w:cs="Times New Roman"/>
          <w:spacing w:val="-3"/>
        </w:rPr>
        <w:t xml:space="preserve"> </w:t>
      </w:r>
      <w:r w:rsidRPr="00E7506E">
        <w:rPr>
          <w:rFonts w:ascii="Times New Roman" w:hAnsi="Times New Roman" w:cs="Times New Roman"/>
        </w:rPr>
        <w:t>who</w:t>
      </w:r>
      <w:r w:rsidRPr="00E7506E">
        <w:rPr>
          <w:rFonts w:ascii="Times New Roman" w:hAnsi="Times New Roman" w:cs="Times New Roman"/>
          <w:spacing w:val="-2"/>
        </w:rPr>
        <w:t xml:space="preserve"> </w:t>
      </w:r>
      <w:r w:rsidRPr="00E7506E">
        <w:rPr>
          <w:rFonts w:ascii="Times New Roman" w:hAnsi="Times New Roman" w:cs="Times New Roman"/>
        </w:rPr>
        <w:t>interact</w:t>
      </w:r>
      <w:r w:rsidRPr="00E7506E">
        <w:rPr>
          <w:rFonts w:ascii="Times New Roman" w:hAnsi="Times New Roman" w:cs="Times New Roman"/>
          <w:spacing w:val="-2"/>
        </w:rPr>
        <w:t xml:space="preserve"> </w:t>
      </w:r>
      <w:r w:rsidRPr="00E7506E">
        <w:rPr>
          <w:rFonts w:ascii="Times New Roman" w:hAnsi="Times New Roman" w:cs="Times New Roman"/>
        </w:rPr>
        <w:t>with</w:t>
      </w:r>
      <w:r w:rsidRPr="00E7506E">
        <w:rPr>
          <w:rFonts w:ascii="Times New Roman" w:hAnsi="Times New Roman" w:cs="Times New Roman"/>
          <w:spacing w:val="-6"/>
        </w:rPr>
        <w:t xml:space="preserve"> </w:t>
      </w:r>
      <w:r w:rsidRPr="00E7506E">
        <w:rPr>
          <w:rFonts w:ascii="Times New Roman" w:hAnsi="Times New Roman" w:cs="Times New Roman"/>
        </w:rPr>
        <w:t>the</w:t>
      </w:r>
      <w:r w:rsidRPr="00E7506E">
        <w:rPr>
          <w:rFonts w:ascii="Times New Roman" w:hAnsi="Times New Roman" w:cs="Times New Roman"/>
          <w:spacing w:val="-2"/>
        </w:rPr>
        <w:t xml:space="preserve"> </w:t>
      </w:r>
      <w:r w:rsidRPr="00E7506E">
        <w:rPr>
          <w:rFonts w:ascii="Times New Roman" w:hAnsi="Times New Roman" w:cs="Times New Roman"/>
        </w:rPr>
        <w:t>smart</w:t>
      </w:r>
      <w:r w:rsidRPr="00E7506E">
        <w:rPr>
          <w:rFonts w:ascii="Times New Roman" w:hAnsi="Times New Roman" w:cs="Times New Roman"/>
          <w:spacing w:val="-2"/>
        </w:rPr>
        <w:t xml:space="preserve"> </w:t>
      </w:r>
      <w:r w:rsidRPr="00E7506E">
        <w:rPr>
          <w:rFonts w:ascii="Times New Roman" w:hAnsi="Times New Roman" w:cs="Times New Roman"/>
        </w:rPr>
        <w:t>home system through their user interfaces like smartphones or voice assistants.</w:t>
      </w:r>
    </w:p>
    <w:p w14:paraId="6D42CF55" w14:textId="77777777" w:rsidR="0038137D" w:rsidRPr="00E7506E" w:rsidRDefault="00000000" w:rsidP="00E7506E">
      <w:pPr>
        <w:pStyle w:val="BodyText"/>
        <w:spacing w:after="3" w:line="360" w:lineRule="auto"/>
        <w:ind w:left="240"/>
        <w:jc w:val="both"/>
        <w:rPr>
          <w:rFonts w:ascii="Times New Roman" w:hAnsi="Times New Roman" w:cs="Times New Roman"/>
        </w:rPr>
      </w:pPr>
      <w:r w:rsidRPr="00E7506E">
        <w:rPr>
          <w:rFonts w:ascii="Times New Roman" w:hAnsi="Times New Roman" w:cs="Times New Roman"/>
          <w:spacing w:val="-2"/>
        </w:rPr>
        <w:t>Attributes: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261"/>
        <w:gridCol w:w="4261"/>
      </w:tblGrid>
      <w:tr w:rsidR="0038137D" w:rsidRPr="00E7506E" w14:paraId="1A0A032D" w14:textId="77777777">
        <w:trPr>
          <w:trHeight w:val="257"/>
        </w:trPr>
        <w:tc>
          <w:tcPr>
            <w:tcW w:w="4261" w:type="dxa"/>
          </w:tcPr>
          <w:p w14:paraId="3718F22E"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spacing w:val="-2"/>
              </w:rPr>
              <w:t>Attribute</w:t>
            </w:r>
          </w:p>
        </w:tc>
        <w:tc>
          <w:tcPr>
            <w:tcW w:w="4261" w:type="dxa"/>
          </w:tcPr>
          <w:p w14:paraId="530FA3C1"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rPr>
              <w:t>Data</w:t>
            </w:r>
            <w:r w:rsidRPr="00E7506E">
              <w:rPr>
                <w:rFonts w:ascii="Times New Roman" w:hAnsi="Times New Roman" w:cs="Times New Roman"/>
                <w:spacing w:val="-2"/>
              </w:rPr>
              <w:t xml:space="preserve"> </w:t>
            </w:r>
            <w:r w:rsidRPr="00E7506E">
              <w:rPr>
                <w:rFonts w:ascii="Times New Roman" w:hAnsi="Times New Roman" w:cs="Times New Roman"/>
                <w:spacing w:val="-4"/>
              </w:rPr>
              <w:t>Type</w:t>
            </w:r>
          </w:p>
        </w:tc>
      </w:tr>
      <w:tr w:rsidR="0038137D" w:rsidRPr="00E7506E" w14:paraId="24D7CD33" w14:textId="77777777">
        <w:trPr>
          <w:trHeight w:val="258"/>
        </w:trPr>
        <w:tc>
          <w:tcPr>
            <w:tcW w:w="4261" w:type="dxa"/>
          </w:tcPr>
          <w:p w14:paraId="0D288395"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User</w:t>
            </w:r>
            <w:r w:rsidRPr="00E7506E">
              <w:rPr>
                <w:rFonts w:ascii="Times New Roman" w:hAnsi="Times New Roman" w:cs="Times New Roman"/>
                <w:spacing w:val="-6"/>
              </w:rPr>
              <w:t xml:space="preserve"> </w:t>
            </w:r>
            <w:r w:rsidRPr="00E7506E">
              <w:rPr>
                <w:rFonts w:ascii="Times New Roman" w:hAnsi="Times New Roman" w:cs="Times New Roman"/>
                <w:spacing w:val="-5"/>
              </w:rPr>
              <w:t>ID</w:t>
            </w:r>
          </w:p>
        </w:tc>
        <w:tc>
          <w:tcPr>
            <w:tcW w:w="4261" w:type="dxa"/>
          </w:tcPr>
          <w:p w14:paraId="664CA160"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Alphanumeric</w:t>
            </w:r>
          </w:p>
        </w:tc>
      </w:tr>
      <w:tr w:rsidR="0038137D" w:rsidRPr="00E7506E" w14:paraId="16D148E5" w14:textId="77777777">
        <w:trPr>
          <w:trHeight w:val="257"/>
        </w:trPr>
        <w:tc>
          <w:tcPr>
            <w:tcW w:w="4261" w:type="dxa"/>
          </w:tcPr>
          <w:p w14:paraId="05E7D188"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spacing w:val="-2"/>
              </w:rPr>
              <w:t>Username</w:t>
            </w:r>
          </w:p>
        </w:tc>
        <w:tc>
          <w:tcPr>
            <w:tcW w:w="4261" w:type="dxa"/>
          </w:tcPr>
          <w:p w14:paraId="295E0422"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String</w:t>
            </w:r>
          </w:p>
        </w:tc>
      </w:tr>
      <w:tr w:rsidR="0038137D" w:rsidRPr="00E7506E" w14:paraId="5CEF036D" w14:textId="77777777">
        <w:trPr>
          <w:trHeight w:val="257"/>
        </w:trPr>
        <w:tc>
          <w:tcPr>
            <w:tcW w:w="4261" w:type="dxa"/>
          </w:tcPr>
          <w:p w14:paraId="75E64A09"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Email</w:t>
            </w:r>
            <w:r w:rsidRPr="00E7506E">
              <w:rPr>
                <w:rFonts w:ascii="Times New Roman" w:hAnsi="Times New Roman" w:cs="Times New Roman"/>
                <w:spacing w:val="-4"/>
              </w:rPr>
              <w:t xml:space="preserve"> </w:t>
            </w:r>
            <w:r w:rsidRPr="00E7506E">
              <w:rPr>
                <w:rFonts w:ascii="Times New Roman" w:hAnsi="Times New Roman" w:cs="Times New Roman"/>
                <w:spacing w:val="-2"/>
              </w:rPr>
              <w:t>Address</w:t>
            </w:r>
          </w:p>
        </w:tc>
        <w:tc>
          <w:tcPr>
            <w:tcW w:w="4261" w:type="dxa"/>
          </w:tcPr>
          <w:p w14:paraId="1EB33B19"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String</w:t>
            </w:r>
          </w:p>
        </w:tc>
      </w:tr>
      <w:tr w:rsidR="0038137D" w:rsidRPr="00E7506E" w14:paraId="36A9F70B" w14:textId="77777777">
        <w:trPr>
          <w:trHeight w:val="257"/>
        </w:trPr>
        <w:tc>
          <w:tcPr>
            <w:tcW w:w="4261" w:type="dxa"/>
          </w:tcPr>
          <w:p w14:paraId="5863422A" w14:textId="77777777" w:rsidR="0038137D" w:rsidRPr="00E7506E" w:rsidRDefault="00000000" w:rsidP="00F76A0F">
            <w:pPr>
              <w:pStyle w:val="TableParagraph"/>
              <w:spacing w:line="237" w:lineRule="exact"/>
              <w:jc w:val="both"/>
              <w:rPr>
                <w:rFonts w:ascii="Times New Roman" w:hAnsi="Times New Roman" w:cs="Times New Roman"/>
              </w:rPr>
            </w:pPr>
            <w:r w:rsidRPr="00E7506E">
              <w:rPr>
                <w:rFonts w:ascii="Times New Roman" w:hAnsi="Times New Roman" w:cs="Times New Roman"/>
              </w:rPr>
              <w:t>Device</w:t>
            </w:r>
            <w:r w:rsidRPr="00E7506E">
              <w:rPr>
                <w:rFonts w:ascii="Times New Roman" w:hAnsi="Times New Roman" w:cs="Times New Roman"/>
                <w:spacing w:val="-5"/>
              </w:rPr>
              <w:t xml:space="preserve"> </w:t>
            </w:r>
            <w:r w:rsidRPr="00E7506E">
              <w:rPr>
                <w:rFonts w:ascii="Times New Roman" w:hAnsi="Times New Roman" w:cs="Times New Roman"/>
                <w:spacing w:val="-2"/>
              </w:rPr>
              <w:t>Preferences</w:t>
            </w:r>
          </w:p>
        </w:tc>
        <w:tc>
          <w:tcPr>
            <w:tcW w:w="4261" w:type="dxa"/>
          </w:tcPr>
          <w:p w14:paraId="72EE2FBA" w14:textId="77777777" w:rsidR="0038137D" w:rsidRPr="00E7506E" w:rsidRDefault="00000000" w:rsidP="00F76A0F">
            <w:pPr>
              <w:pStyle w:val="TableParagraph"/>
              <w:spacing w:line="237" w:lineRule="exact"/>
              <w:ind w:left="106"/>
              <w:jc w:val="both"/>
              <w:rPr>
                <w:rFonts w:ascii="Times New Roman" w:hAnsi="Times New Roman" w:cs="Times New Roman"/>
              </w:rPr>
            </w:pPr>
            <w:r w:rsidRPr="00E7506E">
              <w:rPr>
                <w:rFonts w:ascii="Times New Roman" w:hAnsi="Times New Roman" w:cs="Times New Roman"/>
                <w:spacing w:val="-4"/>
              </w:rPr>
              <w:t>JSON</w:t>
            </w:r>
          </w:p>
        </w:tc>
      </w:tr>
      <w:tr w:rsidR="0038137D" w:rsidRPr="00E7506E" w14:paraId="4A598506" w14:textId="77777777">
        <w:trPr>
          <w:trHeight w:val="257"/>
        </w:trPr>
        <w:tc>
          <w:tcPr>
            <w:tcW w:w="4261" w:type="dxa"/>
          </w:tcPr>
          <w:p w14:paraId="3177403B"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Security</w:t>
            </w:r>
            <w:r w:rsidRPr="00E7506E">
              <w:rPr>
                <w:rFonts w:ascii="Times New Roman" w:hAnsi="Times New Roman" w:cs="Times New Roman"/>
                <w:spacing w:val="-8"/>
              </w:rPr>
              <w:t xml:space="preserve"> </w:t>
            </w:r>
            <w:r w:rsidRPr="00E7506E">
              <w:rPr>
                <w:rFonts w:ascii="Times New Roman" w:hAnsi="Times New Roman" w:cs="Times New Roman"/>
                <w:spacing w:val="-2"/>
              </w:rPr>
              <w:t>Settings</w:t>
            </w:r>
          </w:p>
        </w:tc>
        <w:tc>
          <w:tcPr>
            <w:tcW w:w="4261" w:type="dxa"/>
          </w:tcPr>
          <w:p w14:paraId="46E7EC1A"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4"/>
              </w:rPr>
              <w:t>JSON</w:t>
            </w:r>
          </w:p>
        </w:tc>
      </w:tr>
    </w:tbl>
    <w:p w14:paraId="67512060" w14:textId="77777777" w:rsidR="0038137D" w:rsidRPr="00B324DC" w:rsidRDefault="0038137D" w:rsidP="00F76A0F">
      <w:pPr>
        <w:pStyle w:val="BodyText"/>
        <w:spacing w:before="4"/>
        <w:jc w:val="both"/>
        <w:rPr>
          <w:rFonts w:ascii="Times New Roman" w:hAnsi="Times New Roman" w:cs="Times New Roman"/>
          <w:b/>
          <w:bCs/>
          <w:sz w:val="28"/>
          <w:szCs w:val="28"/>
        </w:rPr>
      </w:pPr>
    </w:p>
    <w:p w14:paraId="2E5403FA" w14:textId="77777777" w:rsidR="0038137D" w:rsidRPr="00B324DC" w:rsidRDefault="00000000" w:rsidP="00F76A0F">
      <w:pPr>
        <w:pStyle w:val="ListParagraph"/>
        <w:numPr>
          <w:ilvl w:val="0"/>
          <w:numId w:val="4"/>
        </w:numPr>
        <w:tabs>
          <w:tab w:val="left" w:pos="455"/>
        </w:tabs>
        <w:spacing w:before="1"/>
        <w:ind w:left="455" w:hanging="215"/>
        <w:jc w:val="both"/>
        <w:rPr>
          <w:rFonts w:ascii="Times New Roman" w:hAnsi="Times New Roman" w:cs="Times New Roman"/>
          <w:b/>
          <w:bCs/>
          <w:sz w:val="28"/>
          <w:szCs w:val="28"/>
        </w:rPr>
      </w:pPr>
      <w:r w:rsidRPr="00B324DC">
        <w:rPr>
          <w:rFonts w:ascii="Times New Roman" w:hAnsi="Times New Roman" w:cs="Times New Roman"/>
          <w:b/>
          <w:bCs/>
          <w:sz w:val="28"/>
          <w:szCs w:val="28"/>
        </w:rPr>
        <w:t>Automation</w:t>
      </w:r>
      <w:r w:rsidRPr="00B324DC">
        <w:rPr>
          <w:rFonts w:ascii="Times New Roman" w:hAnsi="Times New Roman" w:cs="Times New Roman"/>
          <w:b/>
          <w:bCs/>
          <w:spacing w:val="-10"/>
          <w:sz w:val="28"/>
          <w:szCs w:val="28"/>
        </w:rPr>
        <w:t xml:space="preserve"> </w:t>
      </w:r>
      <w:r w:rsidRPr="00B324DC">
        <w:rPr>
          <w:rFonts w:ascii="Times New Roman" w:hAnsi="Times New Roman" w:cs="Times New Roman"/>
          <w:b/>
          <w:bCs/>
          <w:spacing w:val="-2"/>
          <w:sz w:val="28"/>
          <w:szCs w:val="28"/>
        </w:rPr>
        <w:t>Rules:</w:t>
      </w:r>
    </w:p>
    <w:p w14:paraId="68296662" w14:textId="77777777" w:rsidR="0038137D" w:rsidRPr="00E7506E" w:rsidRDefault="00000000" w:rsidP="00E7506E">
      <w:pPr>
        <w:pStyle w:val="BodyText"/>
        <w:spacing w:line="360" w:lineRule="auto"/>
        <w:ind w:left="240" w:right="1440"/>
        <w:jc w:val="both"/>
        <w:rPr>
          <w:rFonts w:ascii="Times New Roman" w:hAnsi="Times New Roman" w:cs="Times New Roman"/>
        </w:rPr>
      </w:pPr>
      <w:r w:rsidRPr="00E7506E">
        <w:rPr>
          <w:rFonts w:ascii="Times New Roman" w:hAnsi="Times New Roman" w:cs="Times New Roman"/>
        </w:rPr>
        <w:t>Description: These are predefined rules and conditions that govern how the smart devices</w:t>
      </w:r>
      <w:r w:rsidRPr="00E7506E">
        <w:rPr>
          <w:rFonts w:ascii="Times New Roman" w:hAnsi="Times New Roman" w:cs="Times New Roman"/>
          <w:spacing w:val="-4"/>
        </w:rPr>
        <w:t xml:space="preserve"> </w:t>
      </w:r>
      <w:r w:rsidRPr="00E7506E">
        <w:rPr>
          <w:rFonts w:ascii="Times New Roman" w:hAnsi="Times New Roman" w:cs="Times New Roman"/>
        </w:rPr>
        <w:t>should</w:t>
      </w:r>
      <w:r w:rsidRPr="00E7506E">
        <w:rPr>
          <w:rFonts w:ascii="Times New Roman" w:hAnsi="Times New Roman" w:cs="Times New Roman"/>
          <w:spacing w:val="-3"/>
        </w:rPr>
        <w:t xml:space="preserve"> </w:t>
      </w:r>
      <w:r w:rsidRPr="00E7506E">
        <w:rPr>
          <w:rFonts w:ascii="Times New Roman" w:hAnsi="Times New Roman" w:cs="Times New Roman"/>
        </w:rPr>
        <w:t>behave</w:t>
      </w:r>
      <w:r w:rsidRPr="00E7506E">
        <w:rPr>
          <w:rFonts w:ascii="Times New Roman" w:hAnsi="Times New Roman" w:cs="Times New Roman"/>
          <w:spacing w:val="-5"/>
        </w:rPr>
        <w:t xml:space="preserve"> </w:t>
      </w:r>
      <w:r w:rsidRPr="00E7506E">
        <w:rPr>
          <w:rFonts w:ascii="Times New Roman" w:hAnsi="Times New Roman" w:cs="Times New Roman"/>
        </w:rPr>
        <w:t>and</w:t>
      </w:r>
      <w:r w:rsidRPr="00E7506E">
        <w:rPr>
          <w:rFonts w:ascii="Times New Roman" w:hAnsi="Times New Roman" w:cs="Times New Roman"/>
          <w:spacing w:val="-3"/>
        </w:rPr>
        <w:t xml:space="preserve"> </w:t>
      </w:r>
      <w:r w:rsidRPr="00E7506E">
        <w:rPr>
          <w:rFonts w:ascii="Times New Roman" w:hAnsi="Times New Roman" w:cs="Times New Roman"/>
        </w:rPr>
        <w:t>interact</w:t>
      </w:r>
      <w:r w:rsidRPr="00E7506E">
        <w:rPr>
          <w:rFonts w:ascii="Times New Roman" w:hAnsi="Times New Roman" w:cs="Times New Roman"/>
          <w:spacing w:val="-3"/>
        </w:rPr>
        <w:t xml:space="preserve"> </w:t>
      </w:r>
      <w:r w:rsidRPr="00E7506E">
        <w:rPr>
          <w:rFonts w:ascii="Times New Roman" w:hAnsi="Times New Roman" w:cs="Times New Roman"/>
        </w:rPr>
        <w:t>with</w:t>
      </w:r>
      <w:r w:rsidRPr="00E7506E">
        <w:rPr>
          <w:rFonts w:ascii="Times New Roman" w:hAnsi="Times New Roman" w:cs="Times New Roman"/>
          <w:spacing w:val="-5"/>
        </w:rPr>
        <w:t xml:space="preserve"> </w:t>
      </w:r>
      <w:r w:rsidRPr="00E7506E">
        <w:rPr>
          <w:rFonts w:ascii="Times New Roman" w:hAnsi="Times New Roman" w:cs="Times New Roman"/>
        </w:rPr>
        <w:t>each</w:t>
      </w:r>
      <w:r w:rsidRPr="00E7506E">
        <w:rPr>
          <w:rFonts w:ascii="Times New Roman" w:hAnsi="Times New Roman" w:cs="Times New Roman"/>
          <w:spacing w:val="-2"/>
        </w:rPr>
        <w:t xml:space="preserve"> </w:t>
      </w:r>
      <w:r w:rsidRPr="00E7506E">
        <w:rPr>
          <w:rFonts w:ascii="Times New Roman" w:hAnsi="Times New Roman" w:cs="Times New Roman"/>
        </w:rPr>
        <w:t>other,</w:t>
      </w:r>
      <w:r w:rsidRPr="00E7506E">
        <w:rPr>
          <w:rFonts w:ascii="Times New Roman" w:hAnsi="Times New Roman" w:cs="Times New Roman"/>
          <w:spacing w:val="-5"/>
        </w:rPr>
        <w:t xml:space="preserve"> </w:t>
      </w:r>
      <w:r w:rsidRPr="00E7506E">
        <w:rPr>
          <w:rFonts w:ascii="Times New Roman" w:hAnsi="Times New Roman" w:cs="Times New Roman"/>
        </w:rPr>
        <w:t>based</w:t>
      </w:r>
      <w:r w:rsidRPr="00E7506E">
        <w:rPr>
          <w:rFonts w:ascii="Times New Roman" w:hAnsi="Times New Roman" w:cs="Times New Roman"/>
          <w:spacing w:val="-6"/>
        </w:rPr>
        <w:t xml:space="preserve"> </w:t>
      </w:r>
      <w:r w:rsidRPr="00E7506E">
        <w:rPr>
          <w:rFonts w:ascii="Times New Roman" w:hAnsi="Times New Roman" w:cs="Times New Roman"/>
        </w:rPr>
        <w:t>on</w:t>
      </w:r>
      <w:r w:rsidRPr="00E7506E">
        <w:rPr>
          <w:rFonts w:ascii="Times New Roman" w:hAnsi="Times New Roman" w:cs="Times New Roman"/>
          <w:spacing w:val="-4"/>
        </w:rPr>
        <w:t xml:space="preserve"> </w:t>
      </w:r>
      <w:r w:rsidRPr="00E7506E">
        <w:rPr>
          <w:rFonts w:ascii="Times New Roman" w:hAnsi="Times New Roman" w:cs="Times New Roman"/>
        </w:rPr>
        <w:t>user-defined</w:t>
      </w:r>
      <w:r w:rsidRPr="00E7506E">
        <w:rPr>
          <w:rFonts w:ascii="Times New Roman" w:hAnsi="Times New Roman" w:cs="Times New Roman"/>
          <w:spacing w:val="-3"/>
        </w:rPr>
        <w:t xml:space="preserve"> </w:t>
      </w:r>
      <w:r w:rsidRPr="00E7506E">
        <w:rPr>
          <w:rFonts w:ascii="Times New Roman" w:hAnsi="Times New Roman" w:cs="Times New Roman"/>
        </w:rPr>
        <w:t xml:space="preserve">criteria. </w:t>
      </w:r>
      <w:r w:rsidRPr="00E7506E">
        <w:rPr>
          <w:rFonts w:ascii="Times New Roman" w:hAnsi="Times New Roman" w:cs="Times New Roman"/>
          <w:spacing w:val="-2"/>
        </w:rPr>
        <w:t>Attributes: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261"/>
        <w:gridCol w:w="4261"/>
      </w:tblGrid>
      <w:tr w:rsidR="0038137D" w:rsidRPr="00E7506E" w14:paraId="5C31F674" w14:textId="77777777">
        <w:trPr>
          <w:trHeight w:val="258"/>
        </w:trPr>
        <w:tc>
          <w:tcPr>
            <w:tcW w:w="4261" w:type="dxa"/>
          </w:tcPr>
          <w:p w14:paraId="1749B245"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spacing w:val="-2"/>
              </w:rPr>
              <w:t>Attribute</w:t>
            </w:r>
          </w:p>
        </w:tc>
        <w:tc>
          <w:tcPr>
            <w:tcW w:w="4261" w:type="dxa"/>
          </w:tcPr>
          <w:p w14:paraId="0148AD6E"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rPr>
              <w:t>Data</w:t>
            </w:r>
            <w:r w:rsidRPr="00E7506E">
              <w:rPr>
                <w:rFonts w:ascii="Times New Roman" w:hAnsi="Times New Roman" w:cs="Times New Roman"/>
                <w:spacing w:val="-2"/>
              </w:rPr>
              <w:t xml:space="preserve"> </w:t>
            </w:r>
            <w:r w:rsidRPr="00E7506E">
              <w:rPr>
                <w:rFonts w:ascii="Times New Roman" w:hAnsi="Times New Roman" w:cs="Times New Roman"/>
                <w:spacing w:val="-4"/>
              </w:rPr>
              <w:t>Type</w:t>
            </w:r>
          </w:p>
        </w:tc>
      </w:tr>
      <w:tr w:rsidR="0038137D" w:rsidRPr="00E7506E" w14:paraId="583B8156" w14:textId="77777777">
        <w:trPr>
          <w:trHeight w:val="257"/>
        </w:trPr>
        <w:tc>
          <w:tcPr>
            <w:tcW w:w="4261" w:type="dxa"/>
          </w:tcPr>
          <w:p w14:paraId="03C8A167"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Rule</w:t>
            </w:r>
            <w:r w:rsidRPr="00E7506E">
              <w:rPr>
                <w:rFonts w:ascii="Times New Roman" w:hAnsi="Times New Roman" w:cs="Times New Roman"/>
                <w:spacing w:val="-4"/>
              </w:rPr>
              <w:t xml:space="preserve"> </w:t>
            </w:r>
            <w:r w:rsidRPr="00E7506E">
              <w:rPr>
                <w:rFonts w:ascii="Times New Roman" w:hAnsi="Times New Roman" w:cs="Times New Roman"/>
                <w:spacing w:val="-5"/>
              </w:rPr>
              <w:t>ID</w:t>
            </w:r>
          </w:p>
        </w:tc>
        <w:tc>
          <w:tcPr>
            <w:tcW w:w="4261" w:type="dxa"/>
          </w:tcPr>
          <w:p w14:paraId="42E4A284"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Alphanumeric</w:t>
            </w:r>
          </w:p>
        </w:tc>
      </w:tr>
      <w:tr w:rsidR="0038137D" w:rsidRPr="00E7506E" w14:paraId="086D6DA6" w14:textId="77777777">
        <w:trPr>
          <w:trHeight w:val="257"/>
        </w:trPr>
        <w:tc>
          <w:tcPr>
            <w:tcW w:w="4261" w:type="dxa"/>
          </w:tcPr>
          <w:p w14:paraId="7DDDA2D8"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Rule</w:t>
            </w:r>
            <w:r w:rsidRPr="00E7506E">
              <w:rPr>
                <w:rFonts w:ascii="Times New Roman" w:hAnsi="Times New Roman" w:cs="Times New Roman"/>
                <w:spacing w:val="-4"/>
              </w:rPr>
              <w:t xml:space="preserve"> Name</w:t>
            </w:r>
          </w:p>
        </w:tc>
        <w:tc>
          <w:tcPr>
            <w:tcW w:w="4261" w:type="dxa"/>
          </w:tcPr>
          <w:p w14:paraId="3ABD3A2C"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String</w:t>
            </w:r>
          </w:p>
        </w:tc>
      </w:tr>
      <w:tr w:rsidR="0038137D" w:rsidRPr="00E7506E" w14:paraId="49F9EAB4" w14:textId="77777777">
        <w:trPr>
          <w:trHeight w:val="258"/>
        </w:trPr>
        <w:tc>
          <w:tcPr>
            <w:tcW w:w="4261" w:type="dxa"/>
          </w:tcPr>
          <w:p w14:paraId="69142D9A"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Trigger</w:t>
            </w:r>
            <w:r w:rsidRPr="00E7506E">
              <w:rPr>
                <w:rFonts w:ascii="Times New Roman" w:hAnsi="Times New Roman" w:cs="Times New Roman"/>
                <w:spacing w:val="-7"/>
              </w:rPr>
              <w:t xml:space="preserve"> </w:t>
            </w:r>
            <w:r w:rsidRPr="00E7506E">
              <w:rPr>
                <w:rFonts w:ascii="Times New Roman" w:hAnsi="Times New Roman" w:cs="Times New Roman"/>
                <w:spacing w:val="-2"/>
              </w:rPr>
              <w:t>Device</w:t>
            </w:r>
          </w:p>
        </w:tc>
        <w:tc>
          <w:tcPr>
            <w:tcW w:w="4261" w:type="dxa"/>
          </w:tcPr>
          <w:p w14:paraId="462664E8"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String</w:t>
            </w:r>
          </w:p>
        </w:tc>
      </w:tr>
      <w:tr w:rsidR="0038137D" w:rsidRPr="00E7506E" w14:paraId="4A412A22" w14:textId="77777777">
        <w:trPr>
          <w:trHeight w:val="257"/>
        </w:trPr>
        <w:tc>
          <w:tcPr>
            <w:tcW w:w="4261" w:type="dxa"/>
          </w:tcPr>
          <w:p w14:paraId="13ADCDBD"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Action</w:t>
            </w:r>
            <w:r w:rsidRPr="00E7506E">
              <w:rPr>
                <w:rFonts w:ascii="Times New Roman" w:hAnsi="Times New Roman" w:cs="Times New Roman"/>
                <w:spacing w:val="-8"/>
              </w:rPr>
              <w:t xml:space="preserve"> </w:t>
            </w:r>
            <w:r w:rsidRPr="00E7506E">
              <w:rPr>
                <w:rFonts w:ascii="Times New Roman" w:hAnsi="Times New Roman" w:cs="Times New Roman"/>
                <w:spacing w:val="-2"/>
              </w:rPr>
              <w:t>Device</w:t>
            </w:r>
          </w:p>
        </w:tc>
        <w:tc>
          <w:tcPr>
            <w:tcW w:w="4261" w:type="dxa"/>
          </w:tcPr>
          <w:p w14:paraId="0DBA970B"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String</w:t>
            </w:r>
          </w:p>
        </w:tc>
      </w:tr>
      <w:tr w:rsidR="0038137D" w:rsidRPr="00E7506E" w14:paraId="5F098DFB" w14:textId="77777777">
        <w:trPr>
          <w:trHeight w:val="258"/>
        </w:trPr>
        <w:tc>
          <w:tcPr>
            <w:tcW w:w="4261" w:type="dxa"/>
          </w:tcPr>
          <w:p w14:paraId="40FA297A"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spacing w:val="-2"/>
              </w:rPr>
              <w:t>Conditions</w:t>
            </w:r>
          </w:p>
        </w:tc>
        <w:tc>
          <w:tcPr>
            <w:tcW w:w="4261" w:type="dxa"/>
          </w:tcPr>
          <w:p w14:paraId="5815FFF7"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4"/>
              </w:rPr>
              <w:t>JSON</w:t>
            </w:r>
          </w:p>
        </w:tc>
      </w:tr>
    </w:tbl>
    <w:p w14:paraId="0C98BB91" w14:textId="77777777" w:rsidR="0038137D" w:rsidRPr="00B324DC" w:rsidRDefault="0038137D" w:rsidP="00F76A0F">
      <w:pPr>
        <w:pStyle w:val="BodyText"/>
        <w:spacing w:before="2"/>
        <w:jc w:val="both"/>
        <w:rPr>
          <w:rFonts w:ascii="Times New Roman" w:hAnsi="Times New Roman" w:cs="Times New Roman"/>
          <w:b/>
          <w:bCs/>
        </w:rPr>
      </w:pPr>
    </w:p>
    <w:p w14:paraId="5A6053EF" w14:textId="77777777" w:rsidR="0038137D" w:rsidRPr="00B324DC" w:rsidRDefault="00000000" w:rsidP="00F76A0F">
      <w:pPr>
        <w:pStyle w:val="ListParagraph"/>
        <w:numPr>
          <w:ilvl w:val="0"/>
          <w:numId w:val="4"/>
        </w:numPr>
        <w:tabs>
          <w:tab w:val="left" w:pos="455"/>
        </w:tabs>
        <w:ind w:left="455" w:hanging="215"/>
        <w:jc w:val="both"/>
        <w:rPr>
          <w:rFonts w:ascii="Times New Roman" w:hAnsi="Times New Roman" w:cs="Times New Roman"/>
          <w:b/>
          <w:bCs/>
          <w:sz w:val="28"/>
          <w:szCs w:val="28"/>
        </w:rPr>
      </w:pPr>
      <w:r w:rsidRPr="00B324DC">
        <w:rPr>
          <w:rFonts w:ascii="Times New Roman" w:hAnsi="Times New Roman" w:cs="Times New Roman"/>
          <w:b/>
          <w:bCs/>
          <w:sz w:val="28"/>
          <w:szCs w:val="28"/>
        </w:rPr>
        <w:t>Sensor</w:t>
      </w:r>
      <w:r w:rsidRPr="00B324DC">
        <w:rPr>
          <w:rFonts w:ascii="Times New Roman" w:hAnsi="Times New Roman" w:cs="Times New Roman"/>
          <w:b/>
          <w:bCs/>
          <w:spacing w:val="-7"/>
          <w:sz w:val="28"/>
          <w:szCs w:val="28"/>
        </w:rPr>
        <w:t xml:space="preserve"> </w:t>
      </w:r>
      <w:r w:rsidRPr="00B324DC">
        <w:rPr>
          <w:rFonts w:ascii="Times New Roman" w:hAnsi="Times New Roman" w:cs="Times New Roman"/>
          <w:b/>
          <w:bCs/>
          <w:spacing w:val="-2"/>
          <w:sz w:val="28"/>
          <w:szCs w:val="28"/>
        </w:rPr>
        <w:t>Data:</w:t>
      </w:r>
    </w:p>
    <w:p w14:paraId="3C80E2BF" w14:textId="77777777" w:rsidR="0038137D" w:rsidRPr="00E7506E" w:rsidRDefault="00000000" w:rsidP="00B324DC">
      <w:pPr>
        <w:pStyle w:val="BodyText"/>
        <w:spacing w:line="360" w:lineRule="auto"/>
        <w:ind w:left="240" w:right="1440"/>
        <w:jc w:val="both"/>
        <w:rPr>
          <w:rFonts w:ascii="Times New Roman" w:hAnsi="Times New Roman" w:cs="Times New Roman"/>
        </w:rPr>
      </w:pPr>
      <w:r w:rsidRPr="00E7506E">
        <w:rPr>
          <w:rFonts w:ascii="Times New Roman" w:hAnsi="Times New Roman" w:cs="Times New Roman"/>
        </w:rPr>
        <w:t>Description:</w:t>
      </w:r>
      <w:r w:rsidRPr="00E7506E">
        <w:rPr>
          <w:rFonts w:ascii="Times New Roman" w:hAnsi="Times New Roman" w:cs="Times New Roman"/>
          <w:spacing w:val="-3"/>
        </w:rPr>
        <w:t xml:space="preserve"> </w:t>
      </w:r>
      <w:r w:rsidRPr="00E7506E">
        <w:rPr>
          <w:rFonts w:ascii="Times New Roman" w:hAnsi="Times New Roman" w:cs="Times New Roman"/>
        </w:rPr>
        <w:t>This</w:t>
      </w:r>
      <w:r w:rsidRPr="00E7506E">
        <w:rPr>
          <w:rFonts w:ascii="Times New Roman" w:hAnsi="Times New Roman" w:cs="Times New Roman"/>
          <w:spacing w:val="-3"/>
        </w:rPr>
        <w:t xml:space="preserve"> </w:t>
      </w:r>
      <w:r w:rsidRPr="00E7506E">
        <w:rPr>
          <w:rFonts w:ascii="Times New Roman" w:hAnsi="Times New Roman" w:cs="Times New Roman"/>
        </w:rPr>
        <w:t>entity</w:t>
      </w:r>
      <w:r w:rsidRPr="00E7506E">
        <w:rPr>
          <w:rFonts w:ascii="Times New Roman" w:hAnsi="Times New Roman" w:cs="Times New Roman"/>
          <w:spacing w:val="-3"/>
        </w:rPr>
        <w:t xml:space="preserve"> </w:t>
      </w:r>
      <w:r w:rsidRPr="00E7506E">
        <w:rPr>
          <w:rFonts w:ascii="Times New Roman" w:hAnsi="Times New Roman" w:cs="Times New Roman"/>
        </w:rPr>
        <w:t>represents</w:t>
      </w:r>
      <w:r w:rsidRPr="00E7506E">
        <w:rPr>
          <w:rFonts w:ascii="Times New Roman" w:hAnsi="Times New Roman" w:cs="Times New Roman"/>
          <w:spacing w:val="-1"/>
        </w:rPr>
        <w:t xml:space="preserve"> </w:t>
      </w:r>
      <w:r w:rsidRPr="00E7506E">
        <w:rPr>
          <w:rFonts w:ascii="Times New Roman" w:hAnsi="Times New Roman" w:cs="Times New Roman"/>
        </w:rPr>
        <w:t>the</w:t>
      </w:r>
      <w:r w:rsidRPr="00E7506E">
        <w:rPr>
          <w:rFonts w:ascii="Times New Roman" w:hAnsi="Times New Roman" w:cs="Times New Roman"/>
          <w:spacing w:val="-4"/>
        </w:rPr>
        <w:t xml:space="preserve"> </w:t>
      </w:r>
      <w:r w:rsidRPr="00E7506E">
        <w:rPr>
          <w:rFonts w:ascii="Times New Roman" w:hAnsi="Times New Roman" w:cs="Times New Roman"/>
        </w:rPr>
        <w:t>data</w:t>
      </w:r>
      <w:r w:rsidRPr="00E7506E">
        <w:rPr>
          <w:rFonts w:ascii="Times New Roman" w:hAnsi="Times New Roman" w:cs="Times New Roman"/>
          <w:spacing w:val="-2"/>
        </w:rPr>
        <w:t xml:space="preserve"> </w:t>
      </w:r>
      <w:r w:rsidRPr="00E7506E">
        <w:rPr>
          <w:rFonts w:ascii="Times New Roman" w:hAnsi="Times New Roman" w:cs="Times New Roman"/>
        </w:rPr>
        <w:t>generated</w:t>
      </w:r>
      <w:r w:rsidRPr="00E7506E">
        <w:rPr>
          <w:rFonts w:ascii="Times New Roman" w:hAnsi="Times New Roman" w:cs="Times New Roman"/>
          <w:spacing w:val="-4"/>
        </w:rPr>
        <w:t xml:space="preserve"> </w:t>
      </w:r>
      <w:r w:rsidRPr="00E7506E">
        <w:rPr>
          <w:rFonts w:ascii="Times New Roman" w:hAnsi="Times New Roman" w:cs="Times New Roman"/>
        </w:rPr>
        <w:t>by</w:t>
      </w:r>
      <w:r w:rsidRPr="00E7506E">
        <w:rPr>
          <w:rFonts w:ascii="Times New Roman" w:hAnsi="Times New Roman" w:cs="Times New Roman"/>
          <w:spacing w:val="-1"/>
        </w:rPr>
        <w:t xml:space="preserve"> </w:t>
      </w:r>
      <w:r w:rsidRPr="00E7506E">
        <w:rPr>
          <w:rFonts w:ascii="Times New Roman" w:hAnsi="Times New Roman" w:cs="Times New Roman"/>
        </w:rPr>
        <w:t>sensors</w:t>
      </w:r>
      <w:r w:rsidRPr="00E7506E">
        <w:rPr>
          <w:rFonts w:ascii="Times New Roman" w:hAnsi="Times New Roman" w:cs="Times New Roman"/>
          <w:spacing w:val="-3"/>
        </w:rPr>
        <w:t xml:space="preserve"> </w:t>
      </w:r>
      <w:r w:rsidRPr="00E7506E">
        <w:rPr>
          <w:rFonts w:ascii="Times New Roman" w:hAnsi="Times New Roman" w:cs="Times New Roman"/>
        </w:rPr>
        <w:t>installed</w:t>
      </w:r>
      <w:r w:rsidRPr="00E7506E">
        <w:rPr>
          <w:rFonts w:ascii="Times New Roman" w:hAnsi="Times New Roman" w:cs="Times New Roman"/>
          <w:spacing w:val="-2"/>
        </w:rPr>
        <w:t xml:space="preserve"> </w:t>
      </w:r>
      <w:r w:rsidRPr="00E7506E">
        <w:rPr>
          <w:rFonts w:ascii="Times New Roman" w:hAnsi="Times New Roman" w:cs="Times New Roman"/>
        </w:rPr>
        <w:t>in</w:t>
      </w:r>
      <w:r w:rsidRPr="00E7506E">
        <w:rPr>
          <w:rFonts w:ascii="Times New Roman" w:hAnsi="Times New Roman" w:cs="Times New Roman"/>
          <w:spacing w:val="-3"/>
        </w:rPr>
        <w:t xml:space="preserve"> </w:t>
      </w:r>
      <w:r w:rsidRPr="00E7506E">
        <w:rPr>
          <w:rFonts w:ascii="Times New Roman" w:hAnsi="Times New Roman" w:cs="Times New Roman"/>
        </w:rPr>
        <w:t>the</w:t>
      </w:r>
      <w:r w:rsidRPr="00E7506E">
        <w:rPr>
          <w:rFonts w:ascii="Times New Roman" w:hAnsi="Times New Roman" w:cs="Times New Roman"/>
          <w:spacing w:val="-4"/>
        </w:rPr>
        <w:t xml:space="preserve"> </w:t>
      </w:r>
      <w:r w:rsidRPr="00E7506E">
        <w:rPr>
          <w:rFonts w:ascii="Times New Roman" w:hAnsi="Times New Roman" w:cs="Times New Roman"/>
        </w:rPr>
        <w:t>smart home, providing information about temperature, motion, and security status.</w:t>
      </w:r>
    </w:p>
    <w:p w14:paraId="37879AF2" w14:textId="77777777" w:rsidR="0038137D" w:rsidRPr="00E7506E" w:rsidRDefault="00000000" w:rsidP="00B324DC">
      <w:pPr>
        <w:pStyle w:val="BodyText"/>
        <w:spacing w:line="360" w:lineRule="auto"/>
        <w:ind w:left="240"/>
        <w:jc w:val="both"/>
        <w:rPr>
          <w:rFonts w:ascii="Times New Roman" w:hAnsi="Times New Roman" w:cs="Times New Roman"/>
        </w:rPr>
      </w:pPr>
      <w:r w:rsidRPr="00E7506E">
        <w:rPr>
          <w:rFonts w:ascii="Times New Roman" w:hAnsi="Times New Roman" w:cs="Times New Roman"/>
          <w:spacing w:val="-2"/>
        </w:rPr>
        <w:t>Attributes: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261"/>
        <w:gridCol w:w="4261"/>
      </w:tblGrid>
      <w:tr w:rsidR="0038137D" w:rsidRPr="00E7506E" w14:paraId="3B5AB09E" w14:textId="77777777">
        <w:trPr>
          <w:trHeight w:val="257"/>
        </w:trPr>
        <w:tc>
          <w:tcPr>
            <w:tcW w:w="4261" w:type="dxa"/>
          </w:tcPr>
          <w:p w14:paraId="684FFC6B"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spacing w:val="-2"/>
              </w:rPr>
              <w:t>Attribute</w:t>
            </w:r>
          </w:p>
        </w:tc>
        <w:tc>
          <w:tcPr>
            <w:tcW w:w="4261" w:type="dxa"/>
          </w:tcPr>
          <w:p w14:paraId="5F939226"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rPr>
              <w:t>Data</w:t>
            </w:r>
            <w:r w:rsidRPr="00E7506E">
              <w:rPr>
                <w:rFonts w:ascii="Times New Roman" w:hAnsi="Times New Roman" w:cs="Times New Roman"/>
                <w:spacing w:val="-2"/>
              </w:rPr>
              <w:t xml:space="preserve"> </w:t>
            </w:r>
            <w:r w:rsidRPr="00E7506E">
              <w:rPr>
                <w:rFonts w:ascii="Times New Roman" w:hAnsi="Times New Roman" w:cs="Times New Roman"/>
                <w:spacing w:val="-4"/>
              </w:rPr>
              <w:t>Type</w:t>
            </w:r>
          </w:p>
        </w:tc>
      </w:tr>
      <w:tr w:rsidR="0038137D" w:rsidRPr="00E7506E" w14:paraId="7A2AD8D1" w14:textId="77777777">
        <w:trPr>
          <w:trHeight w:val="257"/>
        </w:trPr>
        <w:tc>
          <w:tcPr>
            <w:tcW w:w="4261" w:type="dxa"/>
          </w:tcPr>
          <w:p w14:paraId="21367E0F" w14:textId="77777777" w:rsidR="0038137D" w:rsidRPr="00E7506E" w:rsidRDefault="00000000" w:rsidP="00F76A0F">
            <w:pPr>
              <w:pStyle w:val="TableParagraph"/>
              <w:spacing w:line="237" w:lineRule="exact"/>
              <w:jc w:val="both"/>
              <w:rPr>
                <w:rFonts w:ascii="Times New Roman" w:hAnsi="Times New Roman" w:cs="Times New Roman"/>
              </w:rPr>
            </w:pPr>
            <w:r w:rsidRPr="00E7506E">
              <w:rPr>
                <w:rFonts w:ascii="Times New Roman" w:hAnsi="Times New Roman" w:cs="Times New Roman"/>
              </w:rPr>
              <w:t>Sensor</w:t>
            </w:r>
            <w:r w:rsidRPr="00E7506E">
              <w:rPr>
                <w:rFonts w:ascii="Times New Roman" w:hAnsi="Times New Roman" w:cs="Times New Roman"/>
                <w:spacing w:val="-7"/>
              </w:rPr>
              <w:t xml:space="preserve"> </w:t>
            </w:r>
            <w:r w:rsidRPr="00E7506E">
              <w:rPr>
                <w:rFonts w:ascii="Times New Roman" w:hAnsi="Times New Roman" w:cs="Times New Roman"/>
                <w:spacing w:val="-5"/>
              </w:rPr>
              <w:t>ID</w:t>
            </w:r>
          </w:p>
        </w:tc>
        <w:tc>
          <w:tcPr>
            <w:tcW w:w="4261" w:type="dxa"/>
          </w:tcPr>
          <w:p w14:paraId="428EC510" w14:textId="77777777" w:rsidR="0038137D" w:rsidRPr="00E7506E" w:rsidRDefault="00000000" w:rsidP="00F76A0F">
            <w:pPr>
              <w:pStyle w:val="TableParagraph"/>
              <w:spacing w:line="237" w:lineRule="exact"/>
              <w:ind w:left="106"/>
              <w:jc w:val="both"/>
              <w:rPr>
                <w:rFonts w:ascii="Times New Roman" w:hAnsi="Times New Roman" w:cs="Times New Roman"/>
              </w:rPr>
            </w:pPr>
            <w:r w:rsidRPr="00E7506E">
              <w:rPr>
                <w:rFonts w:ascii="Times New Roman" w:hAnsi="Times New Roman" w:cs="Times New Roman"/>
                <w:spacing w:val="-2"/>
              </w:rPr>
              <w:t>Alphanumeric</w:t>
            </w:r>
          </w:p>
        </w:tc>
      </w:tr>
      <w:tr w:rsidR="0038137D" w:rsidRPr="00E7506E" w14:paraId="612BCCD5" w14:textId="77777777">
        <w:trPr>
          <w:trHeight w:val="258"/>
        </w:trPr>
        <w:tc>
          <w:tcPr>
            <w:tcW w:w="4261" w:type="dxa"/>
          </w:tcPr>
          <w:p w14:paraId="58CCBA3E"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Sensor</w:t>
            </w:r>
            <w:r w:rsidRPr="00E7506E">
              <w:rPr>
                <w:rFonts w:ascii="Times New Roman" w:hAnsi="Times New Roman" w:cs="Times New Roman"/>
                <w:spacing w:val="-7"/>
              </w:rPr>
              <w:t xml:space="preserve"> </w:t>
            </w:r>
            <w:r w:rsidRPr="00E7506E">
              <w:rPr>
                <w:rFonts w:ascii="Times New Roman" w:hAnsi="Times New Roman" w:cs="Times New Roman"/>
                <w:spacing w:val="-4"/>
              </w:rPr>
              <w:t>Type</w:t>
            </w:r>
          </w:p>
        </w:tc>
        <w:tc>
          <w:tcPr>
            <w:tcW w:w="4261" w:type="dxa"/>
          </w:tcPr>
          <w:p w14:paraId="4111C127"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String</w:t>
            </w:r>
          </w:p>
        </w:tc>
      </w:tr>
      <w:tr w:rsidR="0038137D" w:rsidRPr="00E7506E" w14:paraId="4CC2C0C2" w14:textId="77777777">
        <w:trPr>
          <w:trHeight w:val="257"/>
        </w:trPr>
        <w:tc>
          <w:tcPr>
            <w:tcW w:w="4261" w:type="dxa"/>
          </w:tcPr>
          <w:p w14:paraId="685DF526"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spacing w:val="-2"/>
              </w:rPr>
              <w:t>Timestamp</w:t>
            </w:r>
          </w:p>
        </w:tc>
        <w:tc>
          <w:tcPr>
            <w:tcW w:w="4261" w:type="dxa"/>
          </w:tcPr>
          <w:p w14:paraId="7792909D" w14:textId="013C5946" w:rsidR="0038137D" w:rsidRPr="00E7506E" w:rsidRDefault="00662CC7" w:rsidP="00F76A0F">
            <w:pPr>
              <w:pStyle w:val="TableParagraph"/>
              <w:ind w:left="106"/>
              <w:jc w:val="both"/>
              <w:rPr>
                <w:rFonts w:ascii="Times New Roman" w:hAnsi="Times New Roman" w:cs="Times New Roman"/>
              </w:rPr>
            </w:pPr>
            <w:r w:rsidRPr="00E7506E">
              <w:rPr>
                <w:rFonts w:ascii="Times New Roman" w:hAnsi="Times New Roman" w:cs="Times New Roman"/>
                <w:spacing w:val="-2"/>
              </w:rPr>
              <w:t>Date Time</w:t>
            </w:r>
          </w:p>
        </w:tc>
      </w:tr>
      <w:tr w:rsidR="0038137D" w:rsidRPr="00E7506E" w14:paraId="624284DA" w14:textId="77777777">
        <w:trPr>
          <w:trHeight w:val="257"/>
        </w:trPr>
        <w:tc>
          <w:tcPr>
            <w:tcW w:w="4261" w:type="dxa"/>
          </w:tcPr>
          <w:p w14:paraId="6669B7B4"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Sensor</w:t>
            </w:r>
            <w:r w:rsidRPr="00E7506E">
              <w:rPr>
                <w:rFonts w:ascii="Times New Roman" w:hAnsi="Times New Roman" w:cs="Times New Roman"/>
                <w:spacing w:val="-7"/>
              </w:rPr>
              <w:t xml:space="preserve"> </w:t>
            </w:r>
            <w:r w:rsidRPr="00E7506E">
              <w:rPr>
                <w:rFonts w:ascii="Times New Roman" w:hAnsi="Times New Roman" w:cs="Times New Roman"/>
                <w:spacing w:val="-2"/>
              </w:rPr>
              <w:t>Value</w:t>
            </w:r>
          </w:p>
        </w:tc>
        <w:tc>
          <w:tcPr>
            <w:tcW w:w="4261" w:type="dxa"/>
          </w:tcPr>
          <w:p w14:paraId="00B95D72"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Numeric</w:t>
            </w:r>
          </w:p>
        </w:tc>
      </w:tr>
      <w:tr w:rsidR="0038137D" w:rsidRPr="00E7506E" w14:paraId="76397DFB" w14:textId="77777777">
        <w:trPr>
          <w:trHeight w:val="257"/>
        </w:trPr>
        <w:tc>
          <w:tcPr>
            <w:tcW w:w="4261" w:type="dxa"/>
          </w:tcPr>
          <w:p w14:paraId="2CEF8001"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spacing w:val="-2"/>
              </w:rPr>
              <w:t>Location</w:t>
            </w:r>
          </w:p>
        </w:tc>
        <w:tc>
          <w:tcPr>
            <w:tcW w:w="4261" w:type="dxa"/>
          </w:tcPr>
          <w:p w14:paraId="7B0E7F60"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String</w:t>
            </w:r>
          </w:p>
        </w:tc>
      </w:tr>
    </w:tbl>
    <w:p w14:paraId="16A30CFC" w14:textId="77777777" w:rsidR="0038137D" w:rsidRPr="00E7506E" w:rsidRDefault="0038137D" w:rsidP="00F76A0F">
      <w:pPr>
        <w:pStyle w:val="BodyText"/>
        <w:spacing w:before="3"/>
        <w:jc w:val="both"/>
        <w:rPr>
          <w:rFonts w:ascii="Times New Roman" w:hAnsi="Times New Roman" w:cs="Times New Roman"/>
        </w:rPr>
      </w:pPr>
    </w:p>
    <w:p w14:paraId="129FEDDB" w14:textId="39E7EE30" w:rsidR="0038137D" w:rsidRPr="00662CC7" w:rsidRDefault="00000000" w:rsidP="00662CC7">
      <w:pPr>
        <w:pStyle w:val="ListParagraph"/>
        <w:numPr>
          <w:ilvl w:val="0"/>
          <w:numId w:val="4"/>
        </w:numPr>
        <w:tabs>
          <w:tab w:val="left" w:pos="455"/>
        </w:tabs>
        <w:spacing w:line="240" w:lineRule="auto"/>
        <w:ind w:left="455" w:hanging="215"/>
        <w:jc w:val="both"/>
        <w:rPr>
          <w:rFonts w:ascii="Times New Roman" w:hAnsi="Times New Roman" w:cs="Times New Roman"/>
          <w:b/>
          <w:bCs/>
        </w:rPr>
      </w:pPr>
      <w:r w:rsidRPr="00B324DC">
        <w:rPr>
          <w:rFonts w:ascii="Times New Roman" w:hAnsi="Times New Roman" w:cs="Times New Roman"/>
          <w:b/>
          <w:bCs/>
        </w:rPr>
        <w:t>Maintenance</w:t>
      </w:r>
      <w:r w:rsidRPr="00B324DC">
        <w:rPr>
          <w:rFonts w:ascii="Times New Roman" w:hAnsi="Times New Roman" w:cs="Times New Roman"/>
          <w:b/>
          <w:bCs/>
          <w:spacing w:val="-10"/>
        </w:rPr>
        <w:t xml:space="preserve"> </w:t>
      </w:r>
      <w:r w:rsidRPr="00B324DC">
        <w:rPr>
          <w:rFonts w:ascii="Times New Roman" w:hAnsi="Times New Roman" w:cs="Times New Roman"/>
          <w:b/>
          <w:bCs/>
          <w:spacing w:val="-4"/>
        </w:rPr>
        <w:t>Logs:</w:t>
      </w:r>
    </w:p>
    <w:p w14:paraId="1C74AF45" w14:textId="77777777" w:rsidR="0038137D" w:rsidRPr="00E7506E" w:rsidRDefault="00000000" w:rsidP="00662CC7">
      <w:pPr>
        <w:pStyle w:val="BodyText"/>
        <w:spacing w:line="276" w:lineRule="auto"/>
        <w:ind w:left="240" w:right="1440"/>
        <w:jc w:val="both"/>
        <w:rPr>
          <w:rFonts w:ascii="Times New Roman" w:hAnsi="Times New Roman" w:cs="Times New Roman"/>
        </w:rPr>
      </w:pPr>
      <w:r w:rsidRPr="00E7506E">
        <w:rPr>
          <w:rFonts w:ascii="Times New Roman" w:hAnsi="Times New Roman" w:cs="Times New Roman"/>
        </w:rPr>
        <w:t>Description:</w:t>
      </w:r>
      <w:r w:rsidRPr="00E7506E">
        <w:rPr>
          <w:rFonts w:ascii="Times New Roman" w:hAnsi="Times New Roman" w:cs="Times New Roman"/>
          <w:spacing w:val="-3"/>
        </w:rPr>
        <w:t xml:space="preserve"> </w:t>
      </w:r>
      <w:r w:rsidRPr="00E7506E">
        <w:rPr>
          <w:rFonts w:ascii="Times New Roman" w:hAnsi="Times New Roman" w:cs="Times New Roman"/>
        </w:rPr>
        <w:t>This</w:t>
      </w:r>
      <w:r w:rsidRPr="00E7506E">
        <w:rPr>
          <w:rFonts w:ascii="Times New Roman" w:hAnsi="Times New Roman" w:cs="Times New Roman"/>
          <w:spacing w:val="-3"/>
        </w:rPr>
        <w:t xml:space="preserve"> </w:t>
      </w:r>
      <w:r w:rsidRPr="00E7506E">
        <w:rPr>
          <w:rFonts w:ascii="Times New Roman" w:hAnsi="Times New Roman" w:cs="Times New Roman"/>
        </w:rPr>
        <w:t>entity</w:t>
      </w:r>
      <w:r w:rsidRPr="00E7506E">
        <w:rPr>
          <w:rFonts w:ascii="Times New Roman" w:hAnsi="Times New Roman" w:cs="Times New Roman"/>
          <w:spacing w:val="-3"/>
        </w:rPr>
        <w:t xml:space="preserve"> </w:t>
      </w:r>
      <w:r w:rsidRPr="00E7506E">
        <w:rPr>
          <w:rFonts w:ascii="Times New Roman" w:hAnsi="Times New Roman" w:cs="Times New Roman"/>
        </w:rPr>
        <w:t>keeps</w:t>
      </w:r>
      <w:r w:rsidRPr="00E7506E">
        <w:rPr>
          <w:rFonts w:ascii="Times New Roman" w:hAnsi="Times New Roman" w:cs="Times New Roman"/>
          <w:spacing w:val="-3"/>
        </w:rPr>
        <w:t xml:space="preserve"> </w:t>
      </w:r>
      <w:r w:rsidRPr="00E7506E">
        <w:rPr>
          <w:rFonts w:ascii="Times New Roman" w:hAnsi="Times New Roman" w:cs="Times New Roman"/>
        </w:rPr>
        <w:t>track</w:t>
      </w:r>
      <w:r w:rsidRPr="00E7506E">
        <w:rPr>
          <w:rFonts w:ascii="Times New Roman" w:hAnsi="Times New Roman" w:cs="Times New Roman"/>
          <w:spacing w:val="-5"/>
        </w:rPr>
        <w:t xml:space="preserve"> </w:t>
      </w:r>
      <w:r w:rsidRPr="00E7506E">
        <w:rPr>
          <w:rFonts w:ascii="Times New Roman" w:hAnsi="Times New Roman" w:cs="Times New Roman"/>
        </w:rPr>
        <w:t>of</w:t>
      </w:r>
      <w:r w:rsidRPr="00E7506E">
        <w:rPr>
          <w:rFonts w:ascii="Times New Roman" w:hAnsi="Times New Roman" w:cs="Times New Roman"/>
          <w:spacing w:val="-2"/>
        </w:rPr>
        <w:t xml:space="preserve"> </w:t>
      </w:r>
      <w:r w:rsidRPr="00E7506E">
        <w:rPr>
          <w:rFonts w:ascii="Times New Roman" w:hAnsi="Times New Roman" w:cs="Times New Roman"/>
        </w:rPr>
        <w:t>maintenance</w:t>
      </w:r>
      <w:r w:rsidRPr="00E7506E">
        <w:rPr>
          <w:rFonts w:ascii="Times New Roman" w:hAnsi="Times New Roman" w:cs="Times New Roman"/>
          <w:spacing w:val="-4"/>
        </w:rPr>
        <w:t xml:space="preserve"> </w:t>
      </w:r>
      <w:r w:rsidRPr="00E7506E">
        <w:rPr>
          <w:rFonts w:ascii="Times New Roman" w:hAnsi="Times New Roman" w:cs="Times New Roman"/>
        </w:rPr>
        <w:t>and</w:t>
      </w:r>
      <w:r w:rsidRPr="00E7506E">
        <w:rPr>
          <w:rFonts w:ascii="Times New Roman" w:hAnsi="Times New Roman" w:cs="Times New Roman"/>
          <w:spacing w:val="-1"/>
        </w:rPr>
        <w:t xml:space="preserve"> </w:t>
      </w:r>
      <w:r w:rsidRPr="00E7506E">
        <w:rPr>
          <w:rFonts w:ascii="Times New Roman" w:hAnsi="Times New Roman" w:cs="Times New Roman"/>
        </w:rPr>
        <w:t>service</w:t>
      </w:r>
      <w:r w:rsidRPr="00E7506E">
        <w:rPr>
          <w:rFonts w:ascii="Times New Roman" w:hAnsi="Times New Roman" w:cs="Times New Roman"/>
          <w:spacing w:val="-4"/>
        </w:rPr>
        <w:t xml:space="preserve"> </w:t>
      </w:r>
      <w:r w:rsidRPr="00E7506E">
        <w:rPr>
          <w:rFonts w:ascii="Times New Roman" w:hAnsi="Times New Roman" w:cs="Times New Roman"/>
        </w:rPr>
        <w:t>records</w:t>
      </w:r>
      <w:r w:rsidRPr="00E7506E">
        <w:rPr>
          <w:rFonts w:ascii="Times New Roman" w:hAnsi="Times New Roman" w:cs="Times New Roman"/>
          <w:spacing w:val="-3"/>
        </w:rPr>
        <w:t xml:space="preserve"> </w:t>
      </w:r>
      <w:r w:rsidRPr="00E7506E">
        <w:rPr>
          <w:rFonts w:ascii="Times New Roman" w:hAnsi="Times New Roman" w:cs="Times New Roman"/>
        </w:rPr>
        <w:t>for</w:t>
      </w:r>
      <w:r w:rsidRPr="00E7506E">
        <w:rPr>
          <w:rFonts w:ascii="Times New Roman" w:hAnsi="Times New Roman" w:cs="Times New Roman"/>
          <w:spacing w:val="-2"/>
        </w:rPr>
        <w:t xml:space="preserve"> </w:t>
      </w:r>
      <w:r w:rsidRPr="00E7506E">
        <w:rPr>
          <w:rFonts w:ascii="Times New Roman" w:hAnsi="Times New Roman" w:cs="Times New Roman"/>
        </w:rPr>
        <w:t>the</w:t>
      </w:r>
      <w:r w:rsidRPr="00E7506E">
        <w:rPr>
          <w:rFonts w:ascii="Times New Roman" w:hAnsi="Times New Roman" w:cs="Times New Roman"/>
          <w:spacing w:val="-2"/>
        </w:rPr>
        <w:t xml:space="preserve"> </w:t>
      </w:r>
      <w:r w:rsidRPr="00E7506E">
        <w:rPr>
          <w:rFonts w:ascii="Times New Roman" w:hAnsi="Times New Roman" w:cs="Times New Roman"/>
        </w:rPr>
        <w:t>smart devices, ensuring their proper functioning and longevity.</w:t>
      </w:r>
    </w:p>
    <w:p w14:paraId="4374B332" w14:textId="77777777" w:rsidR="0038137D" w:rsidRPr="00E7506E" w:rsidRDefault="00000000" w:rsidP="00662CC7">
      <w:pPr>
        <w:pStyle w:val="BodyText"/>
        <w:spacing w:before="1" w:line="276" w:lineRule="auto"/>
        <w:ind w:left="240"/>
        <w:jc w:val="both"/>
        <w:rPr>
          <w:rFonts w:ascii="Times New Roman" w:hAnsi="Times New Roman" w:cs="Times New Roman"/>
        </w:rPr>
      </w:pPr>
      <w:r w:rsidRPr="00E7506E">
        <w:rPr>
          <w:rFonts w:ascii="Times New Roman" w:hAnsi="Times New Roman" w:cs="Times New Roman"/>
          <w:spacing w:val="-2"/>
        </w:rPr>
        <w:t>Attributes: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261"/>
        <w:gridCol w:w="4261"/>
      </w:tblGrid>
      <w:tr w:rsidR="0038137D" w:rsidRPr="00E7506E" w14:paraId="59407210" w14:textId="77777777">
        <w:trPr>
          <w:trHeight w:val="257"/>
        </w:trPr>
        <w:tc>
          <w:tcPr>
            <w:tcW w:w="4261" w:type="dxa"/>
          </w:tcPr>
          <w:p w14:paraId="6F0B69CA" w14:textId="77777777" w:rsidR="0038137D" w:rsidRPr="00E7506E" w:rsidRDefault="00000000" w:rsidP="00F76A0F">
            <w:pPr>
              <w:pStyle w:val="TableParagraph"/>
              <w:spacing w:line="237" w:lineRule="exact"/>
              <w:jc w:val="both"/>
              <w:rPr>
                <w:rFonts w:ascii="Times New Roman" w:hAnsi="Times New Roman" w:cs="Times New Roman"/>
              </w:rPr>
            </w:pPr>
            <w:r w:rsidRPr="00E7506E">
              <w:rPr>
                <w:rFonts w:ascii="Times New Roman" w:hAnsi="Times New Roman" w:cs="Times New Roman"/>
                <w:spacing w:val="-2"/>
              </w:rPr>
              <w:t>Attribute</w:t>
            </w:r>
          </w:p>
        </w:tc>
        <w:tc>
          <w:tcPr>
            <w:tcW w:w="4261" w:type="dxa"/>
          </w:tcPr>
          <w:p w14:paraId="23E6686A" w14:textId="77777777" w:rsidR="0038137D" w:rsidRPr="00E7506E" w:rsidRDefault="00000000" w:rsidP="00F76A0F">
            <w:pPr>
              <w:pStyle w:val="TableParagraph"/>
              <w:spacing w:line="237" w:lineRule="exact"/>
              <w:ind w:left="106"/>
              <w:jc w:val="both"/>
              <w:rPr>
                <w:rFonts w:ascii="Times New Roman" w:hAnsi="Times New Roman" w:cs="Times New Roman"/>
              </w:rPr>
            </w:pPr>
            <w:r w:rsidRPr="00E7506E">
              <w:rPr>
                <w:rFonts w:ascii="Times New Roman" w:hAnsi="Times New Roman" w:cs="Times New Roman"/>
              </w:rPr>
              <w:t>Data</w:t>
            </w:r>
            <w:r w:rsidRPr="00E7506E">
              <w:rPr>
                <w:rFonts w:ascii="Times New Roman" w:hAnsi="Times New Roman" w:cs="Times New Roman"/>
                <w:spacing w:val="-2"/>
              </w:rPr>
              <w:t xml:space="preserve"> </w:t>
            </w:r>
            <w:r w:rsidRPr="00E7506E">
              <w:rPr>
                <w:rFonts w:ascii="Times New Roman" w:hAnsi="Times New Roman" w:cs="Times New Roman"/>
                <w:spacing w:val="-4"/>
              </w:rPr>
              <w:t>Type</w:t>
            </w:r>
          </w:p>
        </w:tc>
      </w:tr>
      <w:tr w:rsidR="0038137D" w:rsidRPr="00E7506E" w14:paraId="1873E7DE" w14:textId="77777777">
        <w:trPr>
          <w:trHeight w:val="257"/>
        </w:trPr>
        <w:tc>
          <w:tcPr>
            <w:tcW w:w="4261" w:type="dxa"/>
          </w:tcPr>
          <w:p w14:paraId="1864BB90"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Log</w:t>
            </w:r>
            <w:r w:rsidRPr="00E7506E">
              <w:rPr>
                <w:rFonts w:ascii="Times New Roman" w:hAnsi="Times New Roman" w:cs="Times New Roman"/>
                <w:spacing w:val="-5"/>
              </w:rPr>
              <w:t xml:space="preserve"> </w:t>
            </w:r>
            <w:r w:rsidRPr="00E7506E">
              <w:rPr>
                <w:rFonts w:ascii="Times New Roman" w:hAnsi="Times New Roman" w:cs="Times New Roman"/>
                <w:spacing w:val="-7"/>
              </w:rPr>
              <w:t>ID</w:t>
            </w:r>
          </w:p>
        </w:tc>
        <w:tc>
          <w:tcPr>
            <w:tcW w:w="4261" w:type="dxa"/>
          </w:tcPr>
          <w:p w14:paraId="6B7C3E6E"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Alphanumeric</w:t>
            </w:r>
          </w:p>
        </w:tc>
      </w:tr>
      <w:tr w:rsidR="0038137D" w:rsidRPr="00E7506E" w14:paraId="2D1E1F40" w14:textId="77777777">
        <w:trPr>
          <w:trHeight w:val="258"/>
        </w:trPr>
        <w:tc>
          <w:tcPr>
            <w:tcW w:w="4261" w:type="dxa"/>
          </w:tcPr>
          <w:p w14:paraId="3192E453"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Device</w:t>
            </w:r>
            <w:r w:rsidRPr="00E7506E">
              <w:rPr>
                <w:rFonts w:ascii="Times New Roman" w:hAnsi="Times New Roman" w:cs="Times New Roman"/>
                <w:spacing w:val="-5"/>
              </w:rPr>
              <w:t xml:space="preserve"> ID</w:t>
            </w:r>
          </w:p>
        </w:tc>
        <w:tc>
          <w:tcPr>
            <w:tcW w:w="4261" w:type="dxa"/>
          </w:tcPr>
          <w:p w14:paraId="6B4E123A"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2"/>
              </w:rPr>
              <w:t>Alphanumeric</w:t>
            </w:r>
          </w:p>
        </w:tc>
      </w:tr>
      <w:tr w:rsidR="0038137D" w:rsidRPr="00E7506E" w14:paraId="158E5207" w14:textId="77777777">
        <w:trPr>
          <w:trHeight w:val="255"/>
        </w:trPr>
        <w:tc>
          <w:tcPr>
            <w:tcW w:w="4261" w:type="dxa"/>
          </w:tcPr>
          <w:p w14:paraId="77A1AE8B" w14:textId="77777777" w:rsidR="0038137D" w:rsidRPr="00E7506E" w:rsidRDefault="00000000" w:rsidP="00F76A0F">
            <w:pPr>
              <w:pStyle w:val="TableParagraph"/>
              <w:spacing w:line="236" w:lineRule="exact"/>
              <w:jc w:val="both"/>
              <w:rPr>
                <w:rFonts w:ascii="Times New Roman" w:hAnsi="Times New Roman" w:cs="Times New Roman"/>
              </w:rPr>
            </w:pPr>
            <w:r w:rsidRPr="00E7506E">
              <w:rPr>
                <w:rFonts w:ascii="Times New Roman" w:hAnsi="Times New Roman" w:cs="Times New Roman"/>
              </w:rPr>
              <w:t>Maintenance</w:t>
            </w:r>
            <w:r w:rsidRPr="00E7506E">
              <w:rPr>
                <w:rFonts w:ascii="Times New Roman" w:hAnsi="Times New Roman" w:cs="Times New Roman"/>
                <w:spacing w:val="-12"/>
              </w:rPr>
              <w:t xml:space="preserve"> </w:t>
            </w:r>
            <w:r w:rsidRPr="00E7506E">
              <w:rPr>
                <w:rFonts w:ascii="Times New Roman" w:hAnsi="Times New Roman" w:cs="Times New Roman"/>
                <w:spacing w:val="-4"/>
              </w:rPr>
              <w:t>Date</w:t>
            </w:r>
          </w:p>
        </w:tc>
        <w:tc>
          <w:tcPr>
            <w:tcW w:w="4261" w:type="dxa"/>
          </w:tcPr>
          <w:p w14:paraId="10B1F19A" w14:textId="77777777" w:rsidR="0038137D" w:rsidRPr="00E7506E" w:rsidRDefault="00000000" w:rsidP="00F76A0F">
            <w:pPr>
              <w:pStyle w:val="TableParagraph"/>
              <w:spacing w:line="236" w:lineRule="exact"/>
              <w:ind w:left="106"/>
              <w:jc w:val="both"/>
              <w:rPr>
                <w:rFonts w:ascii="Times New Roman" w:hAnsi="Times New Roman" w:cs="Times New Roman"/>
              </w:rPr>
            </w:pPr>
            <w:proofErr w:type="spellStart"/>
            <w:r w:rsidRPr="00E7506E">
              <w:rPr>
                <w:rFonts w:ascii="Times New Roman" w:hAnsi="Times New Roman" w:cs="Times New Roman"/>
                <w:spacing w:val="-2"/>
              </w:rPr>
              <w:t>DateTime</w:t>
            </w:r>
            <w:proofErr w:type="spellEnd"/>
          </w:p>
        </w:tc>
      </w:tr>
    </w:tbl>
    <w:p w14:paraId="0FED890C" w14:textId="77777777" w:rsidR="0038137D" w:rsidRPr="00E7506E" w:rsidRDefault="0038137D" w:rsidP="00F76A0F">
      <w:pPr>
        <w:spacing w:line="236" w:lineRule="exact"/>
        <w:jc w:val="both"/>
        <w:rPr>
          <w:rFonts w:ascii="Times New Roman" w:hAnsi="Times New Roman" w:cs="Times New Roman"/>
        </w:rPr>
        <w:sectPr w:rsidR="0038137D" w:rsidRPr="00E7506E" w:rsidSect="007D1667">
          <w:pgSz w:w="11910" w:h="16840"/>
          <w:pgMar w:top="720" w:right="720" w:bottom="720" w:left="720" w:header="720" w:footer="720" w:gutter="0"/>
          <w:cols w:space="720"/>
          <w:docGrid w:linePitch="299"/>
        </w:sect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261"/>
        <w:gridCol w:w="4261"/>
      </w:tblGrid>
      <w:tr w:rsidR="0038137D" w:rsidRPr="00E7506E" w14:paraId="0CE3C311" w14:textId="77777777">
        <w:trPr>
          <w:trHeight w:val="257"/>
        </w:trPr>
        <w:tc>
          <w:tcPr>
            <w:tcW w:w="4261" w:type="dxa"/>
          </w:tcPr>
          <w:p w14:paraId="26AF552C" w14:textId="77777777" w:rsidR="0038137D" w:rsidRPr="00E7506E" w:rsidRDefault="00000000" w:rsidP="00F76A0F">
            <w:pPr>
              <w:pStyle w:val="TableParagraph"/>
              <w:spacing w:line="237" w:lineRule="exact"/>
              <w:jc w:val="both"/>
              <w:rPr>
                <w:rFonts w:ascii="Times New Roman" w:hAnsi="Times New Roman" w:cs="Times New Roman"/>
              </w:rPr>
            </w:pPr>
            <w:r w:rsidRPr="00E7506E">
              <w:rPr>
                <w:rFonts w:ascii="Times New Roman" w:hAnsi="Times New Roman" w:cs="Times New Roman"/>
              </w:rPr>
              <w:lastRenderedPageBreak/>
              <w:t>Service</w:t>
            </w:r>
            <w:r w:rsidRPr="00E7506E">
              <w:rPr>
                <w:rFonts w:ascii="Times New Roman" w:hAnsi="Times New Roman" w:cs="Times New Roman"/>
                <w:spacing w:val="-7"/>
              </w:rPr>
              <w:t xml:space="preserve"> </w:t>
            </w:r>
            <w:r w:rsidRPr="00E7506E">
              <w:rPr>
                <w:rFonts w:ascii="Times New Roman" w:hAnsi="Times New Roman" w:cs="Times New Roman"/>
                <w:spacing w:val="-2"/>
              </w:rPr>
              <w:t>Technician</w:t>
            </w:r>
          </w:p>
        </w:tc>
        <w:tc>
          <w:tcPr>
            <w:tcW w:w="4261" w:type="dxa"/>
          </w:tcPr>
          <w:p w14:paraId="2F633B39" w14:textId="77777777" w:rsidR="0038137D" w:rsidRPr="00E7506E" w:rsidRDefault="00000000" w:rsidP="00F76A0F">
            <w:pPr>
              <w:pStyle w:val="TableParagraph"/>
              <w:spacing w:line="237" w:lineRule="exact"/>
              <w:ind w:left="106"/>
              <w:jc w:val="both"/>
              <w:rPr>
                <w:rFonts w:ascii="Times New Roman" w:hAnsi="Times New Roman" w:cs="Times New Roman"/>
              </w:rPr>
            </w:pPr>
            <w:r w:rsidRPr="00E7506E">
              <w:rPr>
                <w:rFonts w:ascii="Times New Roman" w:hAnsi="Times New Roman" w:cs="Times New Roman"/>
                <w:spacing w:val="-2"/>
              </w:rPr>
              <w:t>String</w:t>
            </w:r>
          </w:p>
        </w:tc>
      </w:tr>
      <w:tr w:rsidR="0038137D" w:rsidRPr="00E7506E" w14:paraId="2AB4D0BA" w14:textId="77777777">
        <w:trPr>
          <w:trHeight w:val="257"/>
        </w:trPr>
        <w:tc>
          <w:tcPr>
            <w:tcW w:w="4261" w:type="dxa"/>
          </w:tcPr>
          <w:p w14:paraId="18BF0FFC" w14:textId="77777777" w:rsidR="0038137D" w:rsidRPr="00E7506E" w:rsidRDefault="00000000" w:rsidP="00F76A0F">
            <w:pPr>
              <w:pStyle w:val="TableParagraph"/>
              <w:jc w:val="both"/>
              <w:rPr>
                <w:rFonts w:ascii="Times New Roman" w:hAnsi="Times New Roman" w:cs="Times New Roman"/>
              </w:rPr>
            </w:pPr>
            <w:r w:rsidRPr="00E7506E">
              <w:rPr>
                <w:rFonts w:ascii="Times New Roman" w:hAnsi="Times New Roman" w:cs="Times New Roman"/>
              </w:rPr>
              <w:t>Description</w:t>
            </w:r>
            <w:r w:rsidRPr="00E7506E">
              <w:rPr>
                <w:rFonts w:ascii="Times New Roman" w:hAnsi="Times New Roman" w:cs="Times New Roman"/>
                <w:spacing w:val="-7"/>
              </w:rPr>
              <w:t xml:space="preserve"> </w:t>
            </w:r>
            <w:r w:rsidRPr="00E7506E">
              <w:rPr>
                <w:rFonts w:ascii="Times New Roman" w:hAnsi="Times New Roman" w:cs="Times New Roman"/>
              </w:rPr>
              <w:t>of</w:t>
            </w:r>
            <w:r w:rsidRPr="00E7506E">
              <w:rPr>
                <w:rFonts w:ascii="Times New Roman" w:hAnsi="Times New Roman" w:cs="Times New Roman"/>
                <w:spacing w:val="-7"/>
              </w:rPr>
              <w:t xml:space="preserve"> </w:t>
            </w:r>
            <w:r w:rsidRPr="00E7506E">
              <w:rPr>
                <w:rFonts w:ascii="Times New Roman" w:hAnsi="Times New Roman" w:cs="Times New Roman"/>
                <w:spacing w:val="-2"/>
              </w:rPr>
              <w:t>Maintenance</w:t>
            </w:r>
          </w:p>
        </w:tc>
        <w:tc>
          <w:tcPr>
            <w:tcW w:w="4261" w:type="dxa"/>
          </w:tcPr>
          <w:p w14:paraId="74D501D9" w14:textId="77777777" w:rsidR="0038137D" w:rsidRPr="00E7506E" w:rsidRDefault="00000000" w:rsidP="00F76A0F">
            <w:pPr>
              <w:pStyle w:val="TableParagraph"/>
              <w:ind w:left="106"/>
              <w:jc w:val="both"/>
              <w:rPr>
                <w:rFonts w:ascii="Times New Roman" w:hAnsi="Times New Roman" w:cs="Times New Roman"/>
              </w:rPr>
            </w:pPr>
            <w:r w:rsidRPr="00E7506E">
              <w:rPr>
                <w:rFonts w:ascii="Times New Roman" w:hAnsi="Times New Roman" w:cs="Times New Roman"/>
                <w:spacing w:val="-4"/>
              </w:rPr>
              <w:t>Text</w:t>
            </w:r>
          </w:p>
        </w:tc>
      </w:tr>
    </w:tbl>
    <w:p w14:paraId="75B842D0" w14:textId="77777777" w:rsidR="0038137D" w:rsidRPr="00E7506E" w:rsidRDefault="0038137D" w:rsidP="00F76A0F">
      <w:pPr>
        <w:pStyle w:val="BodyText"/>
        <w:jc w:val="both"/>
        <w:rPr>
          <w:rFonts w:ascii="Times New Roman" w:hAnsi="Times New Roman" w:cs="Times New Roman"/>
        </w:rPr>
      </w:pPr>
    </w:p>
    <w:p w14:paraId="38E81E33" w14:textId="77777777" w:rsidR="0038137D" w:rsidRPr="00E7506E" w:rsidRDefault="0038137D" w:rsidP="00B324DC">
      <w:pPr>
        <w:pStyle w:val="BodyText"/>
        <w:spacing w:before="23" w:line="360" w:lineRule="auto"/>
        <w:jc w:val="both"/>
        <w:rPr>
          <w:rFonts w:ascii="Times New Roman" w:hAnsi="Times New Roman" w:cs="Times New Roman"/>
        </w:rPr>
      </w:pPr>
    </w:p>
    <w:p w14:paraId="3BDB4F16" w14:textId="77777777" w:rsidR="0038137D" w:rsidRPr="00E7506E" w:rsidRDefault="00000000" w:rsidP="00B324DC">
      <w:pPr>
        <w:pStyle w:val="BodyText"/>
        <w:spacing w:line="360" w:lineRule="auto"/>
        <w:ind w:left="240" w:right="1440"/>
        <w:jc w:val="both"/>
        <w:rPr>
          <w:rFonts w:ascii="Times New Roman" w:hAnsi="Times New Roman" w:cs="Times New Roman"/>
        </w:rPr>
      </w:pPr>
      <w:r w:rsidRPr="00E7506E">
        <w:rPr>
          <w:rFonts w:ascii="Times New Roman" w:hAnsi="Times New Roman" w:cs="Times New Roman"/>
        </w:rPr>
        <w:t>Here's a table summarizing the entities and their attributes with their respective data</w:t>
      </w:r>
      <w:r w:rsidRPr="00E7506E">
        <w:rPr>
          <w:rFonts w:ascii="Times New Roman" w:hAnsi="Times New Roman" w:cs="Times New Roman"/>
          <w:spacing w:val="80"/>
        </w:rPr>
        <w:t xml:space="preserve"> </w:t>
      </w:r>
      <w:r w:rsidRPr="00E7506E">
        <w:rPr>
          <w:rFonts w:ascii="Times New Roman" w:hAnsi="Times New Roman" w:cs="Times New Roman"/>
          <w:spacing w:val="-2"/>
        </w:rPr>
        <w:t>types: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0"/>
        <w:gridCol w:w="2130"/>
        <w:gridCol w:w="2131"/>
        <w:gridCol w:w="2131"/>
      </w:tblGrid>
      <w:tr w:rsidR="0038137D" w:rsidRPr="00E7506E" w14:paraId="299EAE9A" w14:textId="77777777">
        <w:trPr>
          <w:trHeight w:val="257"/>
        </w:trPr>
        <w:tc>
          <w:tcPr>
            <w:tcW w:w="2130" w:type="dxa"/>
          </w:tcPr>
          <w:p w14:paraId="6775E08C" w14:textId="77777777" w:rsidR="0038137D" w:rsidRPr="00E7506E" w:rsidRDefault="00000000" w:rsidP="00F76A0F">
            <w:pPr>
              <w:pStyle w:val="TableParagraph"/>
              <w:spacing w:line="237" w:lineRule="exact"/>
              <w:jc w:val="both"/>
              <w:rPr>
                <w:rFonts w:ascii="Times New Roman" w:hAnsi="Times New Roman" w:cs="Times New Roman"/>
              </w:rPr>
            </w:pPr>
            <w:r w:rsidRPr="00E7506E">
              <w:rPr>
                <w:rFonts w:ascii="Times New Roman" w:hAnsi="Times New Roman" w:cs="Times New Roman"/>
                <w:spacing w:val="-2"/>
              </w:rPr>
              <w:t>Entity</w:t>
            </w:r>
          </w:p>
        </w:tc>
        <w:tc>
          <w:tcPr>
            <w:tcW w:w="2130" w:type="dxa"/>
          </w:tcPr>
          <w:p w14:paraId="303447BB" w14:textId="77777777" w:rsidR="0038137D" w:rsidRPr="00E7506E" w:rsidRDefault="00000000" w:rsidP="00F76A0F">
            <w:pPr>
              <w:pStyle w:val="TableParagraph"/>
              <w:spacing w:line="237" w:lineRule="exact"/>
              <w:ind w:left="106"/>
              <w:jc w:val="both"/>
              <w:rPr>
                <w:rFonts w:ascii="Times New Roman" w:hAnsi="Times New Roman" w:cs="Times New Roman"/>
              </w:rPr>
            </w:pPr>
            <w:r w:rsidRPr="00E7506E">
              <w:rPr>
                <w:rFonts w:ascii="Times New Roman" w:hAnsi="Times New Roman" w:cs="Times New Roman"/>
                <w:spacing w:val="-2"/>
              </w:rPr>
              <w:t>Description</w:t>
            </w:r>
          </w:p>
        </w:tc>
        <w:tc>
          <w:tcPr>
            <w:tcW w:w="2131" w:type="dxa"/>
          </w:tcPr>
          <w:p w14:paraId="60B0A7D9" w14:textId="77777777" w:rsidR="0038137D" w:rsidRPr="00E7506E" w:rsidRDefault="00000000" w:rsidP="00F76A0F">
            <w:pPr>
              <w:pStyle w:val="TableParagraph"/>
              <w:spacing w:line="237" w:lineRule="exact"/>
              <w:jc w:val="both"/>
              <w:rPr>
                <w:rFonts w:ascii="Times New Roman" w:hAnsi="Times New Roman" w:cs="Times New Roman"/>
              </w:rPr>
            </w:pPr>
            <w:r w:rsidRPr="00E7506E">
              <w:rPr>
                <w:rFonts w:ascii="Times New Roman" w:hAnsi="Times New Roman" w:cs="Times New Roman"/>
                <w:spacing w:val="-2"/>
              </w:rPr>
              <w:t>Attributes</w:t>
            </w:r>
          </w:p>
        </w:tc>
        <w:tc>
          <w:tcPr>
            <w:tcW w:w="2131" w:type="dxa"/>
          </w:tcPr>
          <w:p w14:paraId="742424A4" w14:textId="77777777" w:rsidR="0038137D" w:rsidRPr="00E7506E" w:rsidRDefault="00000000" w:rsidP="00F76A0F">
            <w:pPr>
              <w:pStyle w:val="TableParagraph"/>
              <w:spacing w:line="237" w:lineRule="exact"/>
              <w:jc w:val="both"/>
              <w:rPr>
                <w:rFonts w:ascii="Times New Roman" w:hAnsi="Times New Roman" w:cs="Times New Roman"/>
              </w:rPr>
            </w:pPr>
            <w:r w:rsidRPr="00E7506E">
              <w:rPr>
                <w:rFonts w:ascii="Times New Roman" w:hAnsi="Times New Roman" w:cs="Times New Roman"/>
              </w:rPr>
              <w:t>Data</w:t>
            </w:r>
            <w:r w:rsidRPr="00E7506E">
              <w:rPr>
                <w:rFonts w:ascii="Times New Roman" w:hAnsi="Times New Roman" w:cs="Times New Roman"/>
                <w:spacing w:val="-6"/>
              </w:rPr>
              <w:t xml:space="preserve"> </w:t>
            </w:r>
            <w:r w:rsidRPr="00E7506E">
              <w:rPr>
                <w:rFonts w:ascii="Times New Roman" w:hAnsi="Times New Roman" w:cs="Times New Roman"/>
                <w:spacing w:val="-2"/>
              </w:rPr>
              <w:t>Types</w:t>
            </w:r>
          </w:p>
        </w:tc>
      </w:tr>
      <w:tr w:rsidR="0038137D" w:rsidRPr="00E7506E" w14:paraId="6EFF2889" w14:textId="77777777">
        <w:trPr>
          <w:trHeight w:val="1290"/>
        </w:trPr>
        <w:tc>
          <w:tcPr>
            <w:tcW w:w="2130" w:type="dxa"/>
          </w:tcPr>
          <w:p w14:paraId="479D09B6" w14:textId="77777777" w:rsidR="0038137D" w:rsidRPr="00E7506E" w:rsidRDefault="00000000" w:rsidP="00F76A0F">
            <w:pPr>
              <w:pStyle w:val="TableParagraph"/>
              <w:spacing w:before="1" w:line="240" w:lineRule="auto"/>
              <w:jc w:val="both"/>
              <w:rPr>
                <w:rFonts w:ascii="Times New Roman" w:hAnsi="Times New Roman" w:cs="Times New Roman"/>
              </w:rPr>
            </w:pPr>
            <w:r w:rsidRPr="00E7506E">
              <w:rPr>
                <w:rFonts w:ascii="Times New Roman" w:hAnsi="Times New Roman" w:cs="Times New Roman"/>
              </w:rPr>
              <w:t>Smart</w:t>
            </w:r>
            <w:r w:rsidRPr="00E7506E">
              <w:rPr>
                <w:rFonts w:ascii="Times New Roman" w:hAnsi="Times New Roman" w:cs="Times New Roman"/>
                <w:spacing w:val="-7"/>
              </w:rPr>
              <w:t xml:space="preserve"> </w:t>
            </w:r>
            <w:r w:rsidRPr="00E7506E">
              <w:rPr>
                <w:rFonts w:ascii="Times New Roman" w:hAnsi="Times New Roman" w:cs="Times New Roman"/>
                <w:spacing w:val="-2"/>
              </w:rPr>
              <w:t>Devices</w:t>
            </w:r>
          </w:p>
        </w:tc>
        <w:tc>
          <w:tcPr>
            <w:tcW w:w="2130" w:type="dxa"/>
          </w:tcPr>
          <w:p w14:paraId="6E8A54B2" w14:textId="77777777" w:rsidR="0038137D" w:rsidRPr="00E7506E" w:rsidRDefault="00000000" w:rsidP="00F76A0F">
            <w:pPr>
              <w:pStyle w:val="TableParagraph"/>
              <w:spacing w:before="1" w:line="240" w:lineRule="auto"/>
              <w:ind w:left="106"/>
              <w:jc w:val="both"/>
              <w:rPr>
                <w:rFonts w:ascii="Times New Roman" w:hAnsi="Times New Roman" w:cs="Times New Roman"/>
              </w:rPr>
            </w:pPr>
            <w:r w:rsidRPr="00E7506E">
              <w:rPr>
                <w:rFonts w:ascii="Times New Roman" w:hAnsi="Times New Roman" w:cs="Times New Roman"/>
              </w:rPr>
              <w:t>Various</w:t>
            </w:r>
            <w:r w:rsidRPr="00E7506E">
              <w:rPr>
                <w:rFonts w:ascii="Times New Roman" w:hAnsi="Times New Roman" w:cs="Times New Roman"/>
                <w:spacing w:val="19"/>
              </w:rPr>
              <w:t xml:space="preserve"> </w:t>
            </w:r>
            <w:r w:rsidRPr="00E7506E">
              <w:rPr>
                <w:rFonts w:ascii="Times New Roman" w:hAnsi="Times New Roman" w:cs="Times New Roman"/>
              </w:rPr>
              <w:t xml:space="preserve">automation </w:t>
            </w:r>
            <w:r w:rsidRPr="00E7506E">
              <w:rPr>
                <w:rFonts w:ascii="Times New Roman" w:hAnsi="Times New Roman" w:cs="Times New Roman"/>
                <w:spacing w:val="-2"/>
              </w:rPr>
              <w:t>devices</w:t>
            </w:r>
          </w:p>
        </w:tc>
        <w:tc>
          <w:tcPr>
            <w:tcW w:w="2131" w:type="dxa"/>
          </w:tcPr>
          <w:p w14:paraId="4BE018BD" w14:textId="77777777" w:rsidR="0038137D" w:rsidRPr="00E7506E" w:rsidRDefault="00000000" w:rsidP="00F76A0F">
            <w:pPr>
              <w:pStyle w:val="TableParagraph"/>
              <w:spacing w:before="1" w:line="240" w:lineRule="auto"/>
              <w:jc w:val="both"/>
              <w:rPr>
                <w:rFonts w:ascii="Times New Roman" w:hAnsi="Times New Roman" w:cs="Times New Roman"/>
              </w:rPr>
            </w:pPr>
            <w:r w:rsidRPr="00E7506E">
              <w:rPr>
                <w:rFonts w:ascii="Times New Roman" w:hAnsi="Times New Roman" w:cs="Times New Roman"/>
              </w:rPr>
              <w:t>Device</w:t>
            </w:r>
            <w:r w:rsidRPr="00E7506E">
              <w:rPr>
                <w:rFonts w:ascii="Times New Roman" w:hAnsi="Times New Roman" w:cs="Times New Roman"/>
                <w:spacing w:val="80"/>
              </w:rPr>
              <w:t xml:space="preserve"> </w:t>
            </w:r>
            <w:r w:rsidRPr="00E7506E">
              <w:rPr>
                <w:rFonts w:ascii="Times New Roman" w:hAnsi="Times New Roman" w:cs="Times New Roman"/>
              </w:rPr>
              <w:t>ID,</w:t>
            </w:r>
            <w:r w:rsidRPr="00E7506E">
              <w:rPr>
                <w:rFonts w:ascii="Times New Roman" w:hAnsi="Times New Roman" w:cs="Times New Roman"/>
                <w:spacing w:val="80"/>
              </w:rPr>
              <w:t xml:space="preserve"> </w:t>
            </w:r>
            <w:r w:rsidRPr="00E7506E">
              <w:rPr>
                <w:rFonts w:ascii="Times New Roman" w:hAnsi="Times New Roman" w:cs="Times New Roman"/>
              </w:rPr>
              <w:t>Device Name,</w:t>
            </w:r>
            <w:r w:rsidRPr="00E7506E">
              <w:rPr>
                <w:rFonts w:ascii="Times New Roman" w:hAnsi="Times New Roman" w:cs="Times New Roman"/>
                <w:spacing w:val="23"/>
              </w:rPr>
              <w:t xml:space="preserve"> </w:t>
            </w:r>
            <w:r w:rsidRPr="00E7506E">
              <w:rPr>
                <w:rFonts w:ascii="Times New Roman" w:hAnsi="Times New Roman" w:cs="Times New Roman"/>
              </w:rPr>
              <w:t>Device</w:t>
            </w:r>
            <w:r w:rsidRPr="00E7506E">
              <w:rPr>
                <w:rFonts w:ascii="Times New Roman" w:hAnsi="Times New Roman" w:cs="Times New Roman"/>
                <w:spacing w:val="22"/>
              </w:rPr>
              <w:t xml:space="preserve"> </w:t>
            </w:r>
            <w:r w:rsidRPr="00E7506E">
              <w:rPr>
                <w:rFonts w:ascii="Times New Roman" w:hAnsi="Times New Roman" w:cs="Times New Roman"/>
              </w:rPr>
              <w:t xml:space="preserve">Type, </w:t>
            </w:r>
            <w:r w:rsidRPr="00E7506E">
              <w:rPr>
                <w:rFonts w:ascii="Times New Roman" w:hAnsi="Times New Roman" w:cs="Times New Roman"/>
                <w:spacing w:val="-2"/>
              </w:rPr>
              <w:t>Manufacturer, Connectivity</w:t>
            </w:r>
          </w:p>
          <w:p w14:paraId="6F21F009" w14:textId="77777777" w:rsidR="0038137D" w:rsidRPr="00E7506E" w:rsidRDefault="00000000" w:rsidP="00F76A0F">
            <w:pPr>
              <w:pStyle w:val="TableParagraph"/>
              <w:spacing w:line="237" w:lineRule="exact"/>
              <w:jc w:val="both"/>
              <w:rPr>
                <w:rFonts w:ascii="Times New Roman" w:hAnsi="Times New Roman" w:cs="Times New Roman"/>
              </w:rPr>
            </w:pPr>
            <w:r w:rsidRPr="00E7506E">
              <w:rPr>
                <w:rFonts w:ascii="Times New Roman" w:hAnsi="Times New Roman" w:cs="Times New Roman"/>
                <w:spacing w:val="-2"/>
              </w:rPr>
              <w:t>Protocol</w:t>
            </w:r>
          </w:p>
        </w:tc>
        <w:tc>
          <w:tcPr>
            <w:tcW w:w="2131" w:type="dxa"/>
          </w:tcPr>
          <w:p w14:paraId="04028042" w14:textId="77777777" w:rsidR="0038137D" w:rsidRPr="00E7506E" w:rsidRDefault="00000000" w:rsidP="00F76A0F">
            <w:pPr>
              <w:pStyle w:val="TableParagraph"/>
              <w:tabs>
                <w:tab w:val="left" w:pos="1408"/>
              </w:tabs>
              <w:spacing w:before="1" w:line="240" w:lineRule="auto"/>
              <w:ind w:right="98"/>
              <w:jc w:val="both"/>
              <w:rPr>
                <w:rFonts w:ascii="Times New Roman" w:hAnsi="Times New Roman" w:cs="Times New Roman"/>
              </w:rPr>
            </w:pPr>
            <w:r w:rsidRPr="00E7506E">
              <w:rPr>
                <w:rFonts w:ascii="Times New Roman" w:hAnsi="Times New Roman" w:cs="Times New Roman"/>
                <w:spacing w:val="-2"/>
              </w:rPr>
              <w:t>Alphanumeric, String,</w:t>
            </w:r>
            <w:r w:rsidRPr="00E7506E">
              <w:rPr>
                <w:rFonts w:ascii="Times New Roman" w:hAnsi="Times New Roman" w:cs="Times New Roman"/>
              </w:rPr>
              <w:tab/>
            </w:r>
            <w:r w:rsidRPr="00E7506E">
              <w:rPr>
                <w:rFonts w:ascii="Times New Roman" w:hAnsi="Times New Roman" w:cs="Times New Roman"/>
                <w:spacing w:val="-2"/>
              </w:rPr>
              <w:t xml:space="preserve">String, </w:t>
            </w:r>
            <w:r w:rsidRPr="00E7506E">
              <w:rPr>
                <w:rFonts w:ascii="Times New Roman" w:hAnsi="Times New Roman" w:cs="Times New Roman"/>
              </w:rPr>
              <w:t>String, String</w:t>
            </w:r>
          </w:p>
        </w:tc>
      </w:tr>
      <w:tr w:rsidR="0038137D" w:rsidRPr="00E7506E" w14:paraId="10CB722B" w14:textId="77777777">
        <w:trPr>
          <w:trHeight w:val="1032"/>
        </w:trPr>
        <w:tc>
          <w:tcPr>
            <w:tcW w:w="2130" w:type="dxa"/>
          </w:tcPr>
          <w:p w14:paraId="4DC2F153" w14:textId="77777777" w:rsidR="0038137D" w:rsidRPr="00E7506E" w:rsidRDefault="00000000" w:rsidP="00F76A0F">
            <w:pPr>
              <w:pStyle w:val="TableParagraph"/>
              <w:spacing w:line="257" w:lineRule="exact"/>
              <w:jc w:val="both"/>
              <w:rPr>
                <w:rFonts w:ascii="Times New Roman" w:hAnsi="Times New Roman" w:cs="Times New Roman"/>
              </w:rPr>
            </w:pPr>
            <w:r w:rsidRPr="00E7506E">
              <w:rPr>
                <w:rFonts w:ascii="Times New Roman" w:hAnsi="Times New Roman" w:cs="Times New Roman"/>
              </w:rPr>
              <w:t>User</w:t>
            </w:r>
            <w:r w:rsidRPr="00E7506E">
              <w:rPr>
                <w:rFonts w:ascii="Times New Roman" w:hAnsi="Times New Roman" w:cs="Times New Roman"/>
                <w:spacing w:val="-8"/>
              </w:rPr>
              <w:t xml:space="preserve"> </w:t>
            </w:r>
            <w:r w:rsidRPr="00E7506E">
              <w:rPr>
                <w:rFonts w:ascii="Times New Roman" w:hAnsi="Times New Roman" w:cs="Times New Roman"/>
                <w:spacing w:val="-2"/>
              </w:rPr>
              <w:t>Profiles</w:t>
            </w:r>
          </w:p>
        </w:tc>
        <w:tc>
          <w:tcPr>
            <w:tcW w:w="2130" w:type="dxa"/>
          </w:tcPr>
          <w:p w14:paraId="4AB0EA2C" w14:textId="77777777" w:rsidR="0038137D" w:rsidRPr="00E7506E" w:rsidRDefault="00000000" w:rsidP="00F76A0F">
            <w:pPr>
              <w:pStyle w:val="TableParagraph"/>
              <w:spacing w:line="240" w:lineRule="auto"/>
              <w:ind w:left="106"/>
              <w:jc w:val="both"/>
              <w:rPr>
                <w:rFonts w:ascii="Times New Roman" w:hAnsi="Times New Roman" w:cs="Times New Roman"/>
              </w:rPr>
            </w:pPr>
            <w:r w:rsidRPr="00E7506E">
              <w:rPr>
                <w:rFonts w:ascii="Times New Roman" w:hAnsi="Times New Roman" w:cs="Times New Roman"/>
                <w:spacing w:val="-2"/>
              </w:rPr>
              <w:t xml:space="preserve">Individuals </w:t>
            </w:r>
            <w:r w:rsidRPr="00E7506E">
              <w:rPr>
                <w:rFonts w:ascii="Times New Roman" w:hAnsi="Times New Roman" w:cs="Times New Roman"/>
              </w:rPr>
              <w:t>interacting</w:t>
            </w:r>
            <w:r w:rsidRPr="00E7506E">
              <w:rPr>
                <w:rFonts w:ascii="Times New Roman" w:hAnsi="Times New Roman" w:cs="Times New Roman"/>
                <w:spacing w:val="12"/>
              </w:rPr>
              <w:t xml:space="preserve"> </w:t>
            </w:r>
            <w:r w:rsidRPr="00E7506E">
              <w:rPr>
                <w:rFonts w:ascii="Times New Roman" w:hAnsi="Times New Roman" w:cs="Times New Roman"/>
              </w:rPr>
              <w:t>with</w:t>
            </w:r>
            <w:r w:rsidRPr="00E7506E">
              <w:rPr>
                <w:rFonts w:ascii="Times New Roman" w:hAnsi="Times New Roman" w:cs="Times New Roman"/>
                <w:spacing w:val="11"/>
              </w:rPr>
              <w:t xml:space="preserve"> </w:t>
            </w:r>
            <w:r w:rsidRPr="00E7506E">
              <w:rPr>
                <w:rFonts w:ascii="Times New Roman" w:hAnsi="Times New Roman" w:cs="Times New Roman"/>
              </w:rPr>
              <w:t xml:space="preserve">the </w:t>
            </w:r>
            <w:r w:rsidRPr="00E7506E">
              <w:rPr>
                <w:rFonts w:ascii="Times New Roman" w:hAnsi="Times New Roman" w:cs="Times New Roman"/>
                <w:spacing w:val="-2"/>
              </w:rPr>
              <w:t>system</w:t>
            </w:r>
          </w:p>
        </w:tc>
        <w:tc>
          <w:tcPr>
            <w:tcW w:w="2131" w:type="dxa"/>
          </w:tcPr>
          <w:p w14:paraId="00147ED8" w14:textId="77777777" w:rsidR="0038137D" w:rsidRPr="00E7506E" w:rsidRDefault="00000000" w:rsidP="00F76A0F">
            <w:pPr>
              <w:pStyle w:val="TableParagraph"/>
              <w:tabs>
                <w:tab w:val="left" w:pos="1209"/>
              </w:tabs>
              <w:spacing w:line="240" w:lineRule="auto"/>
              <w:ind w:right="93"/>
              <w:jc w:val="both"/>
              <w:rPr>
                <w:rFonts w:ascii="Times New Roman" w:hAnsi="Times New Roman" w:cs="Times New Roman"/>
              </w:rPr>
            </w:pPr>
            <w:r w:rsidRPr="00E7506E">
              <w:rPr>
                <w:rFonts w:ascii="Times New Roman" w:hAnsi="Times New Roman" w:cs="Times New Roman"/>
              </w:rPr>
              <w:t xml:space="preserve">User ID, Username, </w:t>
            </w:r>
            <w:r w:rsidRPr="00E7506E">
              <w:rPr>
                <w:rFonts w:ascii="Times New Roman" w:hAnsi="Times New Roman" w:cs="Times New Roman"/>
                <w:spacing w:val="-2"/>
              </w:rPr>
              <w:t>Email</w:t>
            </w:r>
            <w:r w:rsidRPr="00E7506E">
              <w:rPr>
                <w:rFonts w:ascii="Times New Roman" w:hAnsi="Times New Roman" w:cs="Times New Roman"/>
              </w:rPr>
              <w:tab/>
            </w:r>
            <w:r w:rsidRPr="00E7506E">
              <w:rPr>
                <w:rFonts w:ascii="Times New Roman" w:hAnsi="Times New Roman" w:cs="Times New Roman"/>
                <w:spacing w:val="-2"/>
              </w:rPr>
              <w:t xml:space="preserve">Address, </w:t>
            </w:r>
            <w:r w:rsidRPr="00E7506E">
              <w:rPr>
                <w:rFonts w:ascii="Times New Roman" w:hAnsi="Times New Roman" w:cs="Times New Roman"/>
              </w:rPr>
              <w:t>Device</w:t>
            </w:r>
            <w:r w:rsidRPr="00E7506E">
              <w:rPr>
                <w:rFonts w:ascii="Times New Roman" w:hAnsi="Times New Roman" w:cs="Times New Roman"/>
                <w:spacing w:val="69"/>
              </w:rPr>
              <w:t xml:space="preserve"> </w:t>
            </w:r>
            <w:r w:rsidRPr="00E7506E">
              <w:rPr>
                <w:rFonts w:ascii="Times New Roman" w:hAnsi="Times New Roman" w:cs="Times New Roman"/>
                <w:spacing w:val="-2"/>
              </w:rPr>
              <w:t>Preferences,</w:t>
            </w:r>
          </w:p>
          <w:p w14:paraId="2D52C451" w14:textId="77777777" w:rsidR="0038137D" w:rsidRPr="00E7506E" w:rsidRDefault="00000000" w:rsidP="00F76A0F">
            <w:pPr>
              <w:pStyle w:val="TableParagraph"/>
              <w:spacing w:line="239" w:lineRule="exact"/>
              <w:jc w:val="both"/>
              <w:rPr>
                <w:rFonts w:ascii="Times New Roman" w:hAnsi="Times New Roman" w:cs="Times New Roman"/>
              </w:rPr>
            </w:pPr>
            <w:r w:rsidRPr="00E7506E">
              <w:rPr>
                <w:rFonts w:ascii="Times New Roman" w:hAnsi="Times New Roman" w:cs="Times New Roman"/>
              </w:rPr>
              <w:t>Security</w:t>
            </w:r>
            <w:r w:rsidRPr="00E7506E">
              <w:rPr>
                <w:rFonts w:ascii="Times New Roman" w:hAnsi="Times New Roman" w:cs="Times New Roman"/>
                <w:spacing w:val="-8"/>
              </w:rPr>
              <w:t xml:space="preserve"> </w:t>
            </w:r>
            <w:r w:rsidRPr="00E7506E">
              <w:rPr>
                <w:rFonts w:ascii="Times New Roman" w:hAnsi="Times New Roman" w:cs="Times New Roman"/>
                <w:spacing w:val="-2"/>
              </w:rPr>
              <w:t>Settings</w:t>
            </w:r>
          </w:p>
        </w:tc>
        <w:tc>
          <w:tcPr>
            <w:tcW w:w="2131" w:type="dxa"/>
          </w:tcPr>
          <w:p w14:paraId="5B421278" w14:textId="77777777" w:rsidR="0038137D" w:rsidRPr="00E7506E" w:rsidRDefault="00000000" w:rsidP="00F76A0F">
            <w:pPr>
              <w:pStyle w:val="TableParagraph"/>
              <w:spacing w:line="240" w:lineRule="auto"/>
              <w:ind w:right="96"/>
              <w:jc w:val="both"/>
              <w:rPr>
                <w:rFonts w:ascii="Times New Roman" w:hAnsi="Times New Roman" w:cs="Times New Roman"/>
              </w:rPr>
            </w:pPr>
            <w:r w:rsidRPr="00E7506E">
              <w:rPr>
                <w:rFonts w:ascii="Times New Roman" w:hAnsi="Times New Roman" w:cs="Times New Roman"/>
                <w:spacing w:val="-2"/>
              </w:rPr>
              <w:t xml:space="preserve">Alphanumeric, </w:t>
            </w:r>
            <w:r w:rsidRPr="00E7506E">
              <w:rPr>
                <w:rFonts w:ascii="Times New Roman" w:hAnsi="Times New Roman" w:cs="Times New Roman"/>
              </w:rPr>
              <w:t>String,</w:t>
            </w:r>
            <w:r w:rsidRPr="00E7506E">
              <w:rPr>
                <w:rFonts w:ascii="Times New Roman" w:hAnsi="Times New Roman" w:cs="Times New Roman"/>
                <w:spacing w:val="19"/>
              </w:rPr>
              <w:t xml:space="preserve"> </w:t>
            </w:r>
            <w:r w:rsidRPr="00E7506E">
              <w:rPr>
                <w:rFonts w:ascii="Times New Roman" w:hAnsi="Times New Roman" w:cs="Times New Roman"/>
              </w:rPr>
              <w:t>String,</w:t>
            </w:r>
            <w:r w:rsidRPr="00E7506E">
              <w:rPr>
                <w:rFonts w:ascii="Times New Roman" w:hAnsi="Times New Roman" w:cs="Times New Roman"/>
                <w:spacing w:val="21"/>
              </w:rPr>
              <w:t xml:space="preserve"> </w:t>
            </w:r>
            <w:r w:rsidRPr="00E7506E">
              <w:rPr>
                <w:rFonts w:ascii="Times New Roman" w:hAnsi="Times New Roman" w:cs="Times New Roman"/>
              </w:rPr>
              <w:t xml:space="preserve">JSON, </w:t>
            </w:r>
            <w:r w:rsidRPr="00E7506E">
              <w:rPr>
                <w:rFonts w:ascii="Times New Roman" w:hAnsi="Times New Roman" w:cs="Times New Roman"/>
                <w:spacing w:val="-4"/>
              </w:rPr>
              <w:t>JSON</w:t>
            </w:r>
          </w:p>
        </w:tc>
      </w:tr>
      <w:tr w:rsidR="0038137D" w:rsidRPr="00E7506E" w14:paraId="482830B3" w14:textId="77777777">
        <w:trPr>
          <w:trHeight w:val="1030"/>
        </w:trPr>
        <w:tc>
          <w:tcPr>
            <w:tcW w:w="2130" w:type="dxa"/>
          </w:tcPr>
          <w:p w14:paraId="67E796AA" w14:textId="77777777" w:rsidR="0038137D" w:rsidRPr="00E7506E" w:rsidRDefault="00000000" w:rsidP="00F76A0F">
            <w:pPr>
              <w:pStyle w:val="TableParagraph"/>
              <w:spacing w:line="257" w:lineRule="exact"/>
              <w:jc w:val="both"/>
              <w:rPr>
                <w:rFonts w:ascii="Times New Roman" w:hAnsi="Times New Roman" w:cs="Times New Roman"/>
              </w:rPr>
            </w:pPr>
            <w:r w:rsidRPr="00E7506E">
              <w:rPr>
                <w:rFonts w:ascii="Times New Roman" w:hAnsi="Times New Roman" w:cs="Times New Roman"/>
              </w:rPr>
              <w:t>Automation</w:t>
            </w:r>
            <w:r w:rsidRPr="00E7506E">
              <w:rPr>
                <w:rFonts w:ascii="Times New Roman" w:hAnsi="Times New Roman" w:cs="Times New Roman"/>
                <w:spacing w:val="-11"/>
              </w:rPr>
              <w:t xml:space="preserve"> </w:t>
            </w:r>
            <w:r w:rsidRPr="00E7506E">
              <w:rPr>
                <w:rFonts w:ascii="Times New Roman" w:hAnsi="Times New Roman" w:cs="Times New Roman"/>
                <w:spacing w:val="-4"/>
              </w:rPr>
              <w:t>Rules</w:t>
            </w:r>
          </w:p>
        </w:tc>
        <w:tc>
          <w:tcPr>
            <w:tcW w:w="2130" w:type="dxa"/>
          </w:tcPr>
          <w:p w14:paraId="3A8BD6B1" w14:textId="77777777" w:rsidR="0038137D" w:rsidRPr="00E7506E" w:rsidRDefault="00000000" w:rsidP="00F76A0F">
            <w:pPr>
              <w:pStyle w:val="TableParagraph"/>
              <w:spacing w:line="240" w:lineRule="auto"/>
              <w:ind w:left="106"/>
              <w:jc w:val="both"/>
              <w:rPr>
                <w:rFonts w:ascii="Times New Roman" w:hAnsi="Times New Roman" w:cs="Times New Roman"/>
              </w:rPr>
            </w:pPr>
            <w:r w:rsidRPr="00E7506E">
              <w:rPr>
                <w:rFonts w:ascii="Times New Roman" w:hAnsi="Times New Roman" w:cs="Times New Roman"/>
              </w:rPr>
              <w:t>Predefined rules</w:t>
            </w:r>
            <w:r w:rsidRPr="00E7506E">
              <w:rPr>
                <w:rFonts w:ascii="Times New Roman" w:hAnsi="Times New Roman" w:cs="Times New Roman"/>
                <w:spacing w:val="-1"/>
              </w:rPr>
              <w:t xml:space="preserve"> </w:t>
            </w:r>
            <w:r w:rsidRPr="00E7506E">
              <w:rPr>
                <w:rFonts w:ascii="Times New Roman" w:hAnsi="Times New Roman" w:cs="Times New Roman"/>
              </w:rPr>
              <w:t>for device interactions</w:t>
            </w:r>
          </w:p>
        </w:tc>
        <w:tc>
          <w:tcPr>
            <w:tcW w:w="2131" w:type="dxa"/>
          </w:tcPr>
          <w:p w14:paraId="21B82376" w14:textId="77777777" w:rsidR="0038137D" w:rsidRPr="00E7506E" w:rsidRDefault="00000000" w:rsidP="00F76A0F">
            <w:pPr>
              <w:pStyle w:val="TableParagraph"/>
              <w:tabs>
                <w:tab w:val="left" w:pos="1348"/>
              </w:tabs>
              <w:spacing w:line="240" w:lineRule="auto"/>
              <w:ind w:right="96"/>
              <w:jc w:val="both"/>
              <w:rPr>
                <w:rFonts w:ascii="Times New Roman" w:hAnsi="Times New Roman" w:cs="Times New Roman"/>
              </w:rPr>
            </w:pPr>
            <w:r w:rsidRPr="00E7506E">
              <w:rPr>
                <w:rFonts w:ascii="Times New Roman" w:hAnsi="Times New Roman" w:cs="Times New Roman"/>
              </w:rPr>
              <w:t xml:space="preserve">Rule ID, Rule Name, </w:t>
            </w:r>
            <w:r w:rsidRPr="00E7506E">
              <w:rPr>
                <w:rFonts w:ascii="Times New Roman" w:hAnsi="Times New Roman" w:cs="Times New Roman"/>
                <w:spacing w:val="-2"/>
              </w:rPr>
              <w:t>Trigger</w:t>
            </w:r>
            <w:r w:rsidRPr="00E7506E">
              <w:rPr>
                <w:rFonts w:ascii="Times New Roman" w:hAnsi="Times New Roman" w:cs="Times New Roman"/>
              </w:rPr>
              <w:tab/>
            </w:r>
            <w:r w:rsidRPr="00E7506E">
              <w:rPr>
                <w:rFonts w:ascii="Times New Roman" w:hAnsi="Times New Roman" w:cs="Times New Roman"/>
                <w:spacing w:val="-2"/>
              </w:rPr>
              <w:t>Device,</w:t>
            </w:r>
          </w:p>
          <w:p w14:paraId="30353392" w14:textId="77777777" w:rsidR="0038137D" w:rsidRPr="00E7506E" w:rsidRDefault="00000000" w:rsidP="00F76A0F">
            <w:pPr>
              <w:pStyle w:val="TableParagraph"/>
              <w:tabs>
                <w:tab w:val="left" w:pos="1348"/>
              </w:tabs>
              <w:spacing w:line="256" w:lineRule="exact"/>
              <w:ind w:right="96"/>
              <w:jc w:val="both"/>
              <w:rPr>
                <w:rFonts w:ascii="Times New Roman" w:hAnsi="Times New Roman" w:cs="Times New Roman"/>
              </w:rPr>
            </w:pPr>
            <w:r w:rsidRPr="00E7506E">
              <w:rPr>
                <w:rFonts w:ascii="Times New Roman" w:hAnsi="Times New Roman" w:cs="Times New Roman"/>
                <w:spacing w:val="-2"/>
              </w:rPr>
              <w:t>Action</w:t>
            </w:r>
            <w:r w:rsidRPr="00E7506E">
              <w:rPr>
                <w:rFonts w:ascii="Times New Roman" w:hAnsi="Times New Roman" w:cs="Times New Roman"/>
              </w:rPr>
              <w:tab/>
            </w:r>
            <w:r w:rsidRPr="00E7506E">
              <w:rPr>
                <w:rFonts w:ascii="Times New Roman" w:hAnsi="Times New Roman" w:cs="Times New Roman"/>
                <w:spacing w:val="-2"/>
              </w:rPr>
              <w:t>Device, Conditions</w:t>
            </w:r>
          </w:p>
        </w:tc>
        <w:tc>
          <w:tcPr>
            <w:tcW w:w="2131" w:type="dxa"/>
          </w:tcPr>
          <w:p w14:paraId="04082961" w14:textId="77777777" w:rsidR="0038137D" w:rsidRPr="00E7506E" w:rsidRDefault="00000000" w:rsidP="00F76A0F">
            <w:pPr>
              <w:pStyle w:val="TableParagraph"/>
              <w:tabs>
                <w:tab w:val="left" w:pos="1408"/>
              </w:tabs>
              <w:spacing w:line="240" w:lineRule="auto"/>
              <w:ind w:right="98"/>
              <w:jc w:val="both"/>
              <w:rPr>
                <w:rFonts w:ascii="Times New Roman" w:hAnsi="Times New Roman" w:cs="Times New Roman"/>
              </w:rPr>
            </w:pPr>
            <w:r w:rsidRPr="00E7506E">
              <w:rPr>
                <w:rFonts w:ascii="Times New Roman" w:hAnsi="Times New Roman" w:cs="Times New Roman"/>
                <w:spacing w:val="-2"/>
              </w:rPr>
              <w:t>Alphanumeric, String,</w:t>
            </w:r>
            <w:r w:rsidRPr="00E7506E">
              <w:rPr>
                <w:rFonts w:ascii="Times New Roman" w:hAnsi="Times New Roman" w:cs="Times New Roman"/>
              </w:rPr>
              <w:tab/>
            </w:r>
            <w:r w:rsidRPr="00E7506E">
              <w:rPr>
                <w:rFonts w:ascii="Times New Roman" w:hAnsi="Times New Roman" w:cs="Times New Roman"/>
                <w:spacing w:val="-2"/>
              </w:rPr>
              <w:t xml:space="preserve">String, </w:t>
            </w:r>
            <w:r w:rsidRPr="00E7506E">
              <w:rPr>
                <w:rFonts w:ascii="Times New Roman" w:hAnsi="Times New Roman" w:cs="Times New Roman"/>
              </w:rPr>
              <w:t>String, JSON</w:t>
            </w:r>
          </w:p>
        </w:tc>
      </w:tr>
      <w:tr w:rsidR="0038137D" w:rsidRPr="00E7506E" w14:paraId="536C2202" w14:textId="77777777">
        <w:trPr>
          <w:trHeight w:val="1032"/>
        </w:trPr>
        <w:tc>
          <w:tcPr>
            <w:tcW w:w="2130" w:type="dxa"/>
          </w:tcPr>
          <w:p w14:paraId="48E12149" w14:textId="77777777" w:rsidR="0038137D" w:rsidRPr="00E7506E" w:rsidRDefault="00000000" w:rsidP="00F76A0F">
            <w:pPr>
              <w:pStyle w:val="TableParagraph"/>
              <w:spacing w:line="258" w:lineRule="exact"/>
              <w:jc w:val="both"/>
              <w:rPr>
                <w:rFonts w:ascii="Times New Roman" w:hAnsi="Times New Roman" w:cs="Times New Roman"/>
              </w:rPr>
            </w:pPr>
            <w:r w:rsidRPr="00E7506E">
              <w:rPr>
                <w:rFonts w:ascii="Times New Roman" w:hAnsi="Times New Roman" w:cs="Times New Roman"/>
              </w:rPr>
              <w:t>Sensor</w:t>
            </w:r>
            <w:r w:rsidRPr="00E7506E">
              <w:rPr>
                <w:rFonts w:ascii="Times New Roman" w:hAnsi="Times New Roman" w:cs="Times New Roman"/>
                <w:spacing w:val="-7"/>
              </w:rPr>
              <w:t xml:space="preserve"> </w:t>
            </w:r>
            <w:r w:rsidRPr="00E7506E">
              <w:rPr>
                <w:rFonts w:ascii="Times New Roman" w:hAnsi="Times New Roman" w:cs="Times New Roman"/>
                <w:spacing w:val="-4"/>
              </w:rPr>
              <w:t>Data</w:t>
            </w:r>
          </w:p>
        </w:tc>
        <w:tc>
          <w:tcPr>
            <w:tcW w:w="2130" w:type="dxa"/>
          </w:tcPr>
          <w:p w14:paraId="7FC6DAB0" w14:textId="77777777" w:rsidR="0038137D" w:rsidRPr="00E7506E" w:rsidRDefault="00000000" w:rsidP="00F76A0F">
            <w:pPr>
              <w:pStyle w:val="TableParagraph"/>
              <w:spacing w:line="240" w:lineRule="auto"/>
              <w:ind w:left="106"/>
              <w:jc w:val="both"/>
              <w:rPr>
                <w:rFonts w:ascii="Times New Roman" w:hAnsi="Times New Roman" w:cs="Times New Roman"/>
              </w:rPr>
            </w:pPr>
            <w:r w:rsidRPr="00E7506E">
              <w:rPr>
                <w:rFonts w:ascii="Times New Roman" w:hAnsi="Times New Roman" w:cs="Times New Roman"/>
              </w:rPr>
              <w:t>Data</w:t>
            </w:r>
            <w:r w:rsidRPr="00E7506E">
              <w:rPr>
                <w:rFonts w:ascii="Times New Roman" w:hAnsi="Times New Roman" w:cs="Times New Roman"/>
                <w:spacing w:val="80"/>
              </w:rPr>
              <w:t xml:space="preserve"> </w:t>
            </w:r>
            <w:r w:rsidRPr="00E7506E">
              <w:rPr>
                <w:rFonts w:ascii="Times New Roman" w:hAnsi="Times New Roman" w:cs="Times New Roman"/>
              </w:rPr>
              <w:t>generated</w:t>
            </w:r>
            <w:r w:rsidRPr="00E7506E">
              <w:rPr>
                <w:rFonts w:ascii="Times New Roman" w:hAnsi="Times New Roman" w:cs="Times New Roman"/>
                <w:spacing w:val="80"/>
              </w:rPr>
              <w:t xml:space="preserve"> </w:t>
            </w:r>
            <w:r w:rsidRPr="00E7506E">
              <w:rPr>
                <w:rFonts w:ascii="Times New Roman" w:hAnsi="Times New Roman" w:cs="Times New Roman"/>
              </w:rPr>
              <w:t xml:space="preserve">by </w:t>
            </w:r>
            <w:r w:rsidRPr="00E7506E">
              <w:rPr>
                <w:rFonts w:ascii="Times New Roman" w:hAnsi="Times New Roman" w:cs="Times New Roman"/>
                <w:spacing w:val="-2"/>
              </w:rPr>
              <w:t>sensors</w:t>
            </w:r>
          </w:p>
        </w:tc>
        <w:tc>
          <w:tcPr>
            <w:tcW w:w="2131" w:type="dxa"/>
          </w:tcPr>
          <w:p w14:paraId="0AC084BB" w14:textId="77777777" w:rsidR="0038137D" w:rsidRPr="00E7506E" w:rsidRDefault="00000000" w:rsidP="00F76A0F">
            <w:pPr>
              <w:pStyle w:val="TableParagraph"/>
              <w:tabs>
                <w:tab w:val="left" w:pos="914"/>
              </w:tabs>
              <w:spacing w:line="240" w:lineRule="auto"/>
              <w:ind w:right="93"/>
              <w:jc w:val="both"/>
              <w:rPr>
                <w:rFonts w:ascii="Times New Roman" w:hAnsi="Times New Roman" w:cs="Times New Roman"/>
              </w:rPr>
            </w:pPr>
            <w:r w:rsidRPr="00E7506E">
              <w:rPr>
                <w:rFonts w:ascii="Times New Roman" w:hAnsi="Times New Roman" w:cs="Times New Roman"/>
              </w:rPr>
              <w:t>Sensor</w:t>
            </w:r>
            <w:r w:rsidRPr="00E7506E">
              <w:rPr>
                <w:rFonts w:ascii="Times New Roman" w:hAnsi="Times New Roman" w:cs="Times New Roman"/>
                <w:spacing w:val="80"/>
              </w:rPr>
              <w:t xml:space="preserve"> </w:t>
            </w:r>
            <w:r w:rsidRPr="00E7506E">
              <w:rPr>
                <w:rFonts w:ascii="Times New Roman" w:hAnsi="Times New Roman" w:cs="Times New Roman"/>
              </w:rPr>
              <w:t>ID,</w:t>
            </w:r>
            <w:r w:rsidRPr="00E7506E">
              <w:rPr>
                <w:rFonts w:ascii="Times New Roman" w:hAnsi="Times New Roman" w:cs="Times New Roman"/>
                <w:spacing w:val="80"/>
              </w:rPr>
              <w:t xml:space="preserve"> </w:t>
            </w:r>
            <w:r w:rsidRPr="00E7506E">
              <w:rPr>
                <w:rFonts w:ascii="Times New Roman" w:hAnsi="Times New Roman" w:cs="Times New Roman"/>
              </w:rPr>
              <w:t xml:space="preserve">Sensor </w:t>
            </w:r>
            <w:r w:rsidRPr="00E7506E">
              <w:rPr>
                <w:rFonts w:ascii="Times New Roman" w:hAnsi="Times New Roman" w:cs="Times New Roman"/>
                <w:spacing w:val="-4"/>
              </w:rPr>
              <w:t>Type,</w:t>
            </w:r>
            <w:r w:rsidRPr="00E7506E">
              <w:rPr>
                <w:rFonts w:ascii="Times New Roman" w:hAnsi="Times New Roman" w:cs="Times New Roman"/>
              </w:rPr>
              <w:tab/>
            </w:r>
            <w:r w:rsidRPr="00E7506E">
              <w:rPr>
                <w:rFonts w:ascii="Times New Roman" w:hAnsi="Times New Roman" w:cs="Times New Roman"/>
                <w:spacing w:val="-2"/>
              </w:rPr>
              <w:t>Timestamp,</w:t>
            </w:r>
          </w:p>
          <w:p w14:paraId="16B0B7E7" w14:textId="77777777" w:rsidR="0038137D" w:rsidRPr="00E7506E" w:rsidRDefault="00000000" w:rsidP="00F76A0F">
            <w:pPr>
              <w:pStyle w:val="TableParagraph"/>
              <w:tabs>
                <w:tab w:val="left" w:pos="1446"/>
              </w:tabs>
              <w:spacing w:line="256" w:lineRule="exact"/>
              <w:ind w:right="96"/>
              <w:jc w:val="both"/>
              <w:rPr>
                <w:rFonts w:ascii="Times New Roman" w:hAnsi="Times New Roman" w:cs="Times New Roman"/>
              </w:rPr>
            </w:pPr>
            <w:r w:rsidRPr="00E7506E">
              <w:rPr>
                <w:rFonts w:ascii="Times New Roman" w:hAnsi="Times New Roman" w:cs="Times New Roman"/>
                <w:spacing w:val="-2"/>
              </w:rPr>
              <w:t>Sensor</w:t>
            </w:r>
            <w:r w:rsidRPr="00E7506E">
              <w:rPr>
                <w:rFonts w:ascii="Times New Roman" w:hAnsi="Times New Roman" w:cs="Times New Roman"/>
              </w:rPr>
              <w:tab/>
            </w:r>
            <w:r w:rsidRPr="00E7506E">
              <w:rPr>
                <w:rFonts w:ascii="Times New Roman" w:hAnsi="Times New Roman" w:cs="Times New Roman"/>
                <w:spacing w:val="-2"/>
              </w:rPr>
              <w:t>Value, Location</w:t>
            </w:r>
          </w:p>
        </w:tc>
        <w:tc>
          <w:tcPr>
            <w:tcW w:w="2131" w:type="dxa"/>
          </w:tcPr>
          <w:p w14:paraId="148BD4B7" w14:textId="77777777" w:rsidR="0038137D" w:rsidRPr="00E7506E" w:rsidRDefault="00000000" w:rsidP="00F76A0F">
            <w:pPr>
              <w:pStyle w:val="TableParagraph"/>
              <w:tabs>
                <w:tab w:val="left" w:pos="1060"/>
              </w:tabs>
              <w:spacing w:line="240" w:lineRule="auto"/>
              <w:ind w:right="96"/>
              <w:jc w:val="both"/>
              <w:rPr>
                <w:rFonts w:ascii="Times New Roman" w:hAnsi="Times New Roman" w:cs="Times New Roman"/>
              </w:rPr>
            </w:pPr>
            <w:r w:rsidRPr="00E7506E">
              <w:rPr>
                <w:rFonts w:ascii="Times New Roman" w:hAnsi="Times New Roman" w:cs="Times New Roman"/>
                <w:spacing w:val="-2"/>
              </w:rPr>
              <w:t>Alphanumeric, String,</w:t>
            </w:r>
            <w:r w:rsidRPr="00E7506E">
              <w:rPr>
                <w:rFonts w:ascii="Times New Roman" w:hAnsi="Times New Roman" w:cs="Times New Roman"/>
              </w:rPr>
              <w:tab/>
            </w:r>
            <w:proofErr w:type="spellStart"/>
            <w:r w:rsidRPr="00E7506E">
              <w:rPr>
                <w:rFonts w:ascii="Times New Roman" w:hAnsi="Times New Roman" w:cs="Times New Roman"/>
                <w:spacing w:val="-2"/>
              </w:rPr>
              <w:t>DateTime</w:t>
            </w:r>
            <w:proofErr w:type="spellEnd"/>
            <w:r w:rsidRPr="00E7506E">
              <w:rPr>
                <w:rFonts w:ascii="Times New Roman" w:hAnsi="Times New Roman" w:cs="Times New Roman"/>
                <w:spacing w:val="-2"/>
              </w:rPr>
              <w:t xml:space="preserve">, </w:t>
            </w:r>
            <w:r w:rsidRPr="00E7506E">
              <w:rPr>
                <w:rFonts w:ascii="Times New Roman" w:hAnsi="Times New Roman" w:cs="Times New Roman"/>
              </w:rPr>
              <w:t>Numeric, String</w:t>
            </w:r>
          </w:p>
        </w:tc>
      </w:tr>
      <w:tr w:rsidR="0038137D" w:rsidRPr="00E7506E" w14:paraId="1C13675D" w14:textId="77777777">
        <w:trPr>
          <w:trHeight w:val="1290"/>
        </w:trPr>
        <w:tc>
          <w:tcPr>
            <w:tcW w:w="2130" w:type="dxa"/>
          </w:tcPr>
          <w:p w14:paraId="76618309" w14:textId="77777777" w:rsidR="0038137D" w:rsidRPr="00E7506E" w:rsidRDefault="00000000" w:rsidP="00F76A0F">
            <w:pPr>
              <w:pStyle w:val="TableParagraph"/>
              <w:spacing w:line="257" w:lineRule="exact"/>
              <w:jc w:val="both"/>
              <w:rPr>
                <w:rFonts w:ascii="Times New Roman" w:hAnsi="Times New Roman" w:cs="Times New Roman"/>
              </w:rPr>
            </w:pPr>
            <w:r w:rsidRPr="00E7506E">
              <w:rPr>
                <w:rFonts w:ascii="Times New Roman" w:hAnsi="Times New Roman" w:cs="Times New Roman"/>
              </w:rPr>
              <w:t>Maintenance</w:t>
            </w:r>
            <w:r w:rsidRPr="00E7506E">
              <w:rPr>
                <w:rFonts w:ascii="Times New Roman" w:hAnsi="Times New Roman" w:cs="Times New Roman"/>
                <w:spacing w:val="-12"/>
              </w:rPr>
              <w:t xml:space="preserve"> </w:t>
            </w:r>
            <w:r w:rsidRPr="00E7506E">
              <w:rPr>
                <w:rFonts w:ascii="Times New Roman" w:hAnsi="Times New Roman" w:cs="Times New Roman"/>
                <w:spacing w:val="-4"/>
              </w:rPr>
              <w:t>Logs</w:t>
            </w:r>
          </w:p>
        </w:tc>
        <w:tc>
          <w:tcPr>
            <w:tcW w:w="2130" w:type="dxa"/>
          </w:tcPr>
          <w:p w14:paraId="15ECE815" w14:textId="77777777" w:rsidR="0038137D" w:rsidRPr="00E7506E" w:rsidRDefault="00000000" w:rsidP="00F76A0F">
            <w:pPr>
              <w:pStyle w:val="TableParagraph"/>
              <w:spacing w:line="240" w:lineRule="auto"/>
              <w:ind w:left="106"/>
              <w:jc w:val="both"/>
              <w:rPr>
                <w:rFonts w:ascii="Times New Roman" w:hAnsi="Times New Roman" w:cs="Times New Roman"/>
              </w:rPr>
            </w:pPr>
            <w:r w:rsidRPr="00E7506E">
              <w:rPr>
                <w:rFonts w:ascii="Times New Roman" w:hAnsi="Times New Roman" w:cs="Times New Roman"/>
              </w:rPr>
              <w:t>Records</w:t>
            </w:r>
            <w:r w:rsidRPr="00E7506E">
              <w:rPr>
                <w:rFonts w:ascii="Times New Roman" w:hAnsi="Times New Roman" w:cs="Times New Roman"/>
                <w:spacing w:val="80"/>
              </w:rPr>
              <w:t xml:space="preserve"> </w:t>
            </w:r>
            <w:r w:rsidRPr="00E7506E">
              <w:rPr>
                <w:rFonts w:ascii="Times New Roman" w:hAnsi="Times New Roman" w:cs="Times New Roman"/>
              </w:rPr>
              <w:t>of</w:t>
            </w:r>
            <w:r w:rsidRPr="00E7506E">
              <w:rPr>
                <w:rFonts w:ascii="Times New Roman" w:hAnsi="Times New Roman" w:cs="Times New Roman"/>
                <w:spacing w:val="80"/>
              </w:rPr>
              <w:t xml:space="preserve"> </w:t>
            </w:r>
            <w:r w:rsidRPr="00E7506E">
              <w:rPr>
                <w:rFonts w:ascii="Times New Roman" w:hAnsi="Times New Roman" w:cs="Times New Roman"/>
              </w:rPr>
              <w:t xml:space="preserve">device </w:t>
            </w:r>
            <w:r w:rsidRPr="00E7506E">
              <w:rPr>
                <w:rFonts w:ascii="Times New Roman" w:hAnsi="Times New Roman" w:cs="Times New Roman"/>
                <w:spacing w:val="-2"/>
              </w:rPr>
              <w:t>maintenance</w:t>
            </w:r>
          </w:p>
        </w:tc>
        <w:tc>
          <w:tcPr>
            <w:tcW w:w="2131" w:type="dxa"/>
          </w:tcPr>
          <w:p w14:paraId="3C903230" w14:textId="77777777" w:rsidR="0038137D" w:rsidRPr="00E7506E" w:rsidRDefault="00000000" w:rsidP="00F76A0F">
            <w:pPr>
              <w:pStyle w:val="TableParagraph"/>
              <w:tabs>
                <w:tab w:val="left" w:pos="1838"/>
              </w:tabs>
              <w:spacing w:line="240" w:lineRule="auto"/>
              <w:ind w:right="93"/>
              <w:jc w:val="both"/>
              <w:rPr>
                <w:rFonts w:ascii="Times New Roman" w:hAnsi="Times New Roman" w:cs="Times New Roman"/>
              </w:rPr>
            </w:pPr>
            <w:r w:rsidRPr="00E7506E">
              <w:rPr>
                <w:rFonts w:ascii="Times New Roman" w:hAnsi="Times New Roman" w:cs="Times New Roman"/>
              </w:rPr>
              <w:t xml:space="preserve">Log ID, Device ID, Maintenance Date, Service Technician, </w:t>
            </w:r>
            <w:r w:rsidRPr="00E7506E">
              <w:rPr>
                <w:rFonts w:ascii="Times New Roman" w:hAnsi="Times New Roman" w:cs="Times New Roman"/>
                <w:spacing w:val="-2"/>
              </w:rPr>
              <w:t>Description</w:t>
            </w:r>
            <w:r w:rsidRPr="00E7506E">
              <w:rPr>
                <w:rFonts w:ascii="Times New Roman" w:hAnsi="Times New Roman" w:cs="Times New Roman"/>
              </w:rPr>
              <w:tab/>
            </w:r>
            <w:r w:rsidRPr="00E7506E">
              <w:rPr>
                <w:rFonts w:ascii="Times New Roman" w:hAnsi="Times New Roman" w:cs="Times New Roman"/>
                <w:spacing w:val="-5"/>
              </w:rPr>
              <w:t>of</w:t>
            </w:r>
          </w:p>
          <w:p w14:paraId="02E23D00" w14:textId="77777777" w:rsidR="0038137D" w:rsidRPr="00E7506E" w:rsidRDefault="00000000" w:rsidP="00F76A0F">
            <w:pPr>
              <w:pStyle w:val="TableParagraph"/>
              <w:spacing w:line="239" w:lineRule="exact"/>
              <w:jc w:val="both"/>
              <w:rPr>
                <w:rFonts w:ascii="Times New Roman" w:hAnsi="Times New Roman" w:cs="Times New Roman"/>
              </w:rPr>
            </w:pPr>
            <w:r w:rsidRPr="00E7506E">
              <w:rPr>
                <w:rFonts w:ascii="Times New Roman" w:hAnsi="Times New Roman" w:cs="Times New Roman"/>
                <w:spacing w:val="-2"/>
              </w:rPr>
              <w:t>Maintenance</w:t>
            </w:r>
          </w:p>
        </w:tc>
        <w:tc>
          <w:tcPr>
            <w:tcW w:w="2131" w:type="dxa"/>
          </w:tcPr>
          <w:p w14:paraId="3C4AC925" w14:textId="77777777" w:rsidR="0038137D" w:rsidRPr="00E7506E" w:rsidRDefault="00000000" w:rsidP="00F76A0F">
            <w:pPr>
              <w:pStyle w:val="TableParagraph"/>
              <w:tabs>
                <w:tab w:val="left" w:pos="1408"/>
              </w:tabs>
              <w:spacing w:line="240" w:lineRule="auto"/>
              <w:ind w:right="98"/>
              <w:jc w:val="both"/>
              <w:rPr>
                <w:rFonts w:ascii="Times New Roman" w:hAnsi="Times New Roman" w:cs="Times New Roman"/>
              </w:rPr>
            </w:pPr>
            <w:r w:rsidRPr="00E7506E">
              <w:rPr>
                <w:rFonts w:ascii="Times New Roman" w:hAnsi="Times New Roman" w:cs="Times New Roman"/>
                <w:spacing w:val="-2"/>
              </w:rPr>
              <w:t xml:space="preserve">Alphanumeric, Alphanumeric, </w:t>
            </w:r>
            <w:proofErr w:type="spellStart"/>
            <w:r w:rsidRPr="00E7506E">
              <w:rPr>
                <w:rFonts w:ascii="Times New Roman" w:hAnsi="Times New Roman" w:cs="Times New Roman"/>
                <w:spacing w:val="-2"/>
              </w:rPr>
              <w:t>DateTime</w:t>
            </w:r>
            <w:proofErr w:type="spellEnd"/>
            <w:r w:rsidRPr="00E7506E">
              <w:rPr>
                <w:rFonts w:ascii="Times New Roman" w:hAnsi="Times New Roman" w:cs="Times New Roman"/>
                <w:spacing w:val="-2"/>
              </w:rPr>
              <w:t>,</w:t>
            </w:r>
            <w:r w:rsidRPr="00E7506E">
              <w:rPr>
                <w:rFonts w:ascii="Times New Roman" w:hAnsi="Times New Roman" w:cs="Times New Roman"/>
              </w:rPr>
              <w:tab/>
            </w:r>
            <w:r w:rsidRPr="00E7506E">
              <w:rPr>
                <w:rFonts w:ascii="Times New Roman" w:hAnsi="Times New Roman" w:cs="Times New Roman"/>
                <w:spacing w:val="-2"/>
              </w:rPr>
              <w:t xml:space="preserve">String, </w:t>
            </w:r>
            <w:r w:rsidRPr="00E7506E">
              <w:rPr>
                <w:rFonts w:ascii="Times New Roman" w:hAnsi="Times New Roman" w:cs="Times New Roman"/>
                <w:spacing w:val="-4"/>
              </w:rPr>
              <w:t>Text</w:t>
            </w:r>
          </w:p>
        </w:tc>
      </w:tr>
    </w:tbl>
    <w:p w14:paraId="2F7119E0" w14:textId="77777777" w:rsidR="0038137D" w:rsidRPr="00E7506E" w:rsidRDefault="0038137D" w:rsidP="00F76A0F">
      <w:pPr>
        <w:pStyle w:val="BodyText"/>
        <w:jc w:val="both"/>
        <w:rPr>
          <w:rFonts w:ascii="Times New Roman" w:hAnsi="Times New Roman" w:cs="Times New Roman"/>
        </w:rPr>
      </w:pPr>
    </w:p>
    <w:p w14:paraId="20FA7DF8" w14:textId="77777777" w:rsidR="0038137D" w:rsidRPr="00E7506E" w:rsidRDefault="0038137D" w:rsidP="00F76A0F">
      <w:pPr>
        <w:pStyle w:val="BodyText"/>
        <w:spacing w:before="1"/>
        <w:jc w:val="both"/>
        <w:rPr>
          <w:rFonts w:ascii="Times New Roman" w:hAnsi="Times New Roman" w:cs="Times New Roman"/>
        </w:rPr>
      </w:pPr>
    </w:p>
    <w:p w14:paraId="44BF5388" w14:textId="77777777" w:rsidR="0038137D" w:rsidRPr="00E7506E" w:rsidRDefault="00000000" w:rsidP="00F76A0F">
      <w:pPr>
        <w:pStyle w:val="BodyText"/>
        <w:ind w:left="240" w:right="1440"/>
        <w:jc w:val="both"/>
        <w:rPr>
          <w:rFonts w:ascii="Times New Roman" w:hAnsi="Times New Roman" w:cs="Times New Roman"/>
        </w:rPr>
      </w:pPr>
      <w:r w:rsidRPr="00E7506E">
        <w:rPr>
          <w:rFonts w:ascii="Times New Roman" w:hAnsi="Times New Roman" w:cs="Times New Roman"/>
        </w:rPr>
        <w:t>These</w:t>
      </w:r>
      <w:r w:rsidRPr="00E7506E">
        <w:rPr>
          <w:rFonts w:ascii="Times New Roman" w:hAnsi="Times New Roman" w:cs="Times New Roman"/>
          <w:spacing w:val="39"/>
        </w:rPr>
        <w:t xml:space="preserve"> </w:t>
      </w:r>
      <w:r w:rsidRPr="00E7506E">
        <w:rPr>
          <w:rFonts w:ascii="Times New Roman" w:hAnsi="Times New Roman" w:cs="Times New Roman"/>
        </w:rPr>
        <w:t>entities</w:t>
      </w:r>
      <w:r w:rsidRPr="00E7506E">
        <w:rPr>
          <w:rFonts w:ascii="Times New Roman" w:hAnsi="Times New Roman" w:cs="Times New Roman"/>
          <w:spacing w:val="37"/>
        </w:rPr>
        <w:t xml:space="preserve"> </w:t>
      </w:r>
      <w:r w:rsidRPr="00E7506E">
        <w:rPr>
          <w:rFonts w:ascii="Times New Roman" w:hAnsi="Times New Roman" w:cs="Times New Roman"/>
        </w:rPr>
        <w:t>and</w:t>
      </w:r>
      <w:r w:rsidRPr="00E7506E">
        <w:rPr>
          <w:rFonts w:ascii="Times New Roman" w:hAnsi="Times New Roman" w:cs="Times New Roman"/>
          <w:spacing w:val="40"/>
        </w:rPr>
        <w:t xml:space="preserve"> </w:t>
      </w:r>
      <w:r w:rsidRPr="00E7506E">
        <w:rPr>
          <w:rFonts w:ascii="Times New Roman" w:hAnsi="Times New Roman" w:cs="Times New Roman"/>
        </w:rPr>
        <w:t>their</w:t>
      </w:r>
      <w:r w:rsidRPr="00E7506E">
        <w:rPr>
          <w:rFonts w:ascii="Times New Roman" w:hAnsi="Times New Roman" w:cs="Times New Roman"/>
          <w:spacing w:val="40"/>
        </w:rPr>
        <w:t xml:space="preserve"> </w:t>
      </w:r>
      <w:r w:rsidRPr="00E7506E">
        <w:rPr>
          <w:rFonts w:ascii="Times New Roman" w:hAnsi="Times New Roman" w:cs="Times New Roman"/>
        </w:rPr>
        <w:t>attributes</w:t>
      </w:r>
      <w:r w:rsidRPr="00E7506E">
        <w:rPr>
          <w:rFonts w:ascii="Times New Roman" w:hAnsi="Times New Roman" w:cs="Times New Roman"/>
          <w:spacing w:val="40"/>
        </w:rPr>
        <w:t xml:space="preserve"> </w:t>
      </w:r>
      <w:r w:rsidRPr="00E7506E">
        <w:rPr>
          <w:rFonts w:ascii="Times New Roman" w:hAnsi="Times New Roman" w:cs="Times New Roman"/>
        </w:rPr>
        <w:t>will</w:t>
      </w:r>
      <w:r w:rsidRPr="00E7506E">
        <w:rPr>
          <w:rFonts w:ascii="Times New Roman" w:hAnsi="Times New Roman" w:cs="Times New Roman"/>
          <w:spacing w:val="38"/>
        </w:rPr>
        <w:t xml:space="preserve"> </w:t>
      </w:r>
      <w:r w:rsidRPr="00E7506E">
        <w:rPr>
          <w:rFonts w:ascii="Times New Roman" w:hAnsi="Times New Roman" w:cs="Times New Roman"/>
        </w:rPr>
        <w:t>be</w:t>
      </w:r>
      <w:r w:rsidRPr="00E7506E">
        <w:rPr>
          <w:rFonts w:ascii="Times New Roman" w:hAnsi="Times New Roman" w:cs="Times New Roman"/>
          <w:spacing w:val="40"/>
        </w:rPr>
        <w:t xml:space="preserve"> </w:t>
      </w:r>
      <w:r w:rsidRPr="00E7506E">
        <w:rPr>
          <w:rFonts w:ascii="Times New Roman" w:hAnsi="Times New Roman" w:cs="Times New Roman"/>
        </w:rPr>
        <w:t>critical</w:t>
      </w:r>
      <w:r w:rsidRPr="00E7506E">
        <w:rPr>
          <w:rFonts w:ascii="Times New Roman" w:hAnsi="Times New Roman" w:cs="Times New Roman"/>
          <w:spacing w:val="40"/>
        </w:rPr>
        <w:t xml:space="preserve"> </w:t>
      </w:r>
      <w:r w:rsidRPr="00E7506E">
        <w:rPr>
          <w:rFonts w:ascii="Times New Roman" w:hAnsi="Times New Roman" w:cs="Times New Roman"/>
        </w:rPr>
        <w:t>for</w:t>
      </w:r>
      <w:r w:rsidRPr="00E7506E">
        <w:rPr>
          <w:rFonts w:ascii="Times New Roman" w:hAnsi="Times New Roman" w:cs="Times New Roman"/>
          <w:spacing w:val="40"/>
        </w:rPr>
        <w:t xml:space="preserve"> </w:t>
      </w:r>
      <w:r w:rsidRPr="00E7506E">
        <w:rPr>
          <w:rFonts w:ascii="Times New Roman" w:hAnsi="Times New Roman" w:cs="Times New Roman"/>
        </w:rPr>
        <w:t>managing</w:t>
      </w:r>
      <w:r w:rsidRPr="00E7506E">
        <w:rPr>
          <w:rFonts w:ascii="Times New Roman" w:hAnsi="Times New Roman" w:cs="Times New Roman"/>
          <w:spacing w:val="40"/>
        </w:rPr>
        <w:t xml:space="preserve"> </w:t>
      </w:r>
      <w:r w:rsidRPr="00E7506E">
        <w:rPr>
          <w:rFonts w:ascii="Times New Roman" w:hAnsi="Times New Roman" w:cs="Times New Roman"/>
        </w:rPr>
        <w:t>and</w:t>
      </w:r>
      <w:r w:rsidRPr="00E7506E">
        <w:rPr>
          <w:rFonts w:ascii="Times New Roman" w:hAnsi="Times New Roman" w:cs="Times New Roman"/>
          <w:spacing w:val="40"/>
        </w:rPr>
        <w:t xml:space="preserve"> </w:t>
      </w:r>
      <w:r w:rsidRPr="00E7506E">
        <w:rPr>
          <w:rFonts w:ascii="Times New Roman" w:hAnsi="Times New Roman" w:cs="Times New Roman"/>
        </w:rPr>
        <w:t>maintaining</w:t>
      </w:r>
      <w:r w:rsidRPr="00E7506E">
        <w:rPr>
          <w:rFonts w:ascii="Times New Roman" w:hAnsi="Times New Roman" w:cs="Times New Roman"/>
          <w:spacing w:val="40"/>
        </w:rPr>
        <w:t xml:space="preserve"> </w:t>
      </w:r>
      <w:r w:rsidRPr="00E7506E">
        <w:rPr>
          <w:rFonts w:ascii="Times New Roman" w:hAnsi="Times New Roman" w:cs="Times New Roman"/>
        </w:rPr>
        <w:t>the smart home automation system effectively.</w:t>
      </w:r>
    </w:p>
    <w:p w14:paraId="7AF46A56" w14:textId="24514F26" w:rsidR="0038137D" w:rsidRDefault="00000000" w:rsidP="00F76A0F">
      <w:pPr>
        <w:pStyle w:val="BodyText"/>
        <w:spacing w:before="257" w:line="480" w:lineRule="auto"/>
        <w:ind w:left="240" w:right="1440"/>
        <w:jc w:val="both"/>
        <w:rPr>
          <w:rFonts w:ascii="Times New Roman" w:hAnsi="Times New Roman" w:cs="Times New Roman"/>
        </w:rPr>
      </w:pPr>
      <w:r w:rsidRPr="00E7506E">
        <w:rPr>
          <w:rFonts w:ascii="Times New Roman" w:hAnsi="Times New Roman" w:cs="Times New Roman"/>
        </w:rPr>
        <w:t xml:space="preserve">CSV and </w:t>
      </w:r>
      <w:proofErr w:type="spellStart"/>
      <w:r w:rsidRPr="00E7506E">
        <w:rPr>
          <w:rFonts w:ascii="Times New Roman" w:hAnsi="Times New Roman" w:cs="Times New Roman"/>
        </w:rPr>
        <w:t>XMl</w:t>
      </w:r>
      <w:proofErr w:type="spellEnd"/>
      <w:r w:rsidRPr="00E7506E">
        <w:rPr>
          <w:rFonts w:ascii="Times New Roman" w:hAnsi="Times New Roman" w:cs="Times New Roman"/>
        </w:rPr>
        <w:t xml:space="preserve"> files into a zip: </w:t>
      </w:r>
    </w:p>
    <w:p w14:paraId="2ACB52DA" w14:textId="77777777" w:rsidR="00AB67F2" w:rsidRPr="00E7506E" w:rsidRDefault="00AB67F2" w:rsidP="00F76A0F">
      <w:pPr>
        <w:pStyle w:val="BodyText"/>
        <w:spacing w:before="257" w:line="480" w:lineRule="auto"/>
        <w:ind w:left="240" w:right="1440"/>
        <w:jc w:val="both"/>
        <w:rPr>
          <w:rFonts w:ascii="Times New Roman" w:hAnsi="Times New Roman" w:cs="Times New Roman"/>
        </w:rPr>
      </w:pPr>
    </w:p>
    <w:p w14:paraId="0DA04E98" w14:textId="77777777" w:rsidR="0038137D" w:rsidRPr="00E7506E" w:rsidRDefault="0038137D" w:rsidP="00F76A0F">
      <w:pPr>
        <w:spacing w:line="480" w:lineRule="auto"/>
        <w:jc w:val="both"/>
        <w:rPr>
          <w:rFonts w:ascii="Times New Roman" w:hAnsi="Times New Roman" w:cs="Times New Roman"/>
        </w:rPr>
        <w:sectPr w:rsidR="0038137D" w:rsidRPr="00E7506E" w:rsidSect="007D1667">
          <w:type w:val="continuous"/>
          <w:pgSz w:w="11910" w:h="16840"/>
          <w:pgMar w:top="720" w:right="720" w:bottom="720" w:left="720" w:header="720" w:footer="720" w:gutter="0"/>
          <w:cols w:space="720"/>
          <w:docGrid w:linePitch="299"/>
        </w:sectPr>
      </w:pPr>
    </w:p>
    <w:p w14:paraId="59F3DFAE" w14:textId="599E4098" w:rsidR="0038137D" w:rsidRPr="00B324DC" w:rsidRDefault="00000000" w:rsidP="00F76A0F">
      <w:pPr>
        <w:pStyle w:val="Heading1"/>
        <w:spacing w:before="82"/>
        <w:jc w:val="both"/>
        <w:rPr>
          <w:rFonts w:ascii="Times New Roman" w:hAnsi="Times New Roman" w:cs="Times New Roman"/>
          <w:sz w:val="28"/>
          <w:szCs w:val="28"/>
        </w:rPr>
      </w:pPr>
      <w:r w:rsidRPr="00B324DC">
        <w:rPr>
          <w:rFonts w:ascii="Times New Roman" w:hAnsi="Times New Roman" w:cs="Times New Roman"/>
          <w:sz w:val="28"/>
          <w:szCs w:val="28"/>
        </w:rPr>
        <w:lastRenderedPageBreak/>
        <w:t>ERD</w:t>
      </w:r>
      <w:r w:rsidRPr="00B324DC">
        <w:rPr>
          <w:rFonts w:ascii="Times New Roman" w:hAnsi="Times New Roman" w:cs="Times New Roman"/>
          <w:spacing w:val="-7"/>
          <w:sz w:val="28"/>
          <w:szCs w:val="28"/>
        </w:rPr>
        <w:t xml:space="preserve"> </w:t>
      </w:r>
      <w:r w:rsidRPr="00B324DC">
        <w:rPr>
          <w:rFonts w:ascii="Times New Roman" w:hAnsi="Times New Roman" w:cs="Times New Roman"/>
          <w:sz w:val="28"/>
          <w:szCs w:val="28"/>
        </w:rPr>
        <w:t>Model</w:t>
      </w:r>
      <w:r w:rsidRPr="00B324DC">
        <w:rPr>
          <w:rFonts w:ascii="Times New Roman" w:hAnsi="Times New Roman" w:cs="Times New Roman"/>
          <w:spacing w:val="43"/>
          <w:sz w:val="28"/>
          <w:szCs w:val="28"/>
        </w:rPr>
        <w:t xml:space="preserve"> </w:t>
      </w:r>
    </w:p>
    <w:p w14:paraId="7BD8F478" w14:textId="77777777" w:rsidR="0038137D" w:rsidRPr="00E7506E" w:rsidRDefault="0038137D" w:rsidP="00F76A0F">
      <w:pPr>
        <w:pStyle w:val="BodyText"/>
        <w:jc w:val="both"/>
        <w:rPr>
          <w:rFonts w:ascii="Times New Roman" w:hAnsi="Times New Roman" w:cs="Times New Roman"/>
          <w:b/>
          <w:sz w:val="20"/>
        </w:rPr>
      </w:pPr>
    </w:p>
    <w:p w14:paraId="4D278CC4" w14:textId="77777777" w:rsidR="0038137D" w:rsidRPr="00E7506E" w:rsidRDefault="00000000" w:rsidP="00F76A0F">
      <w:pPr>
        <w:pStyle w:val="BodyText"/>
        <w:spacing w:before="21"/>
        <w:jc w:val="both"/>
        <w:rPr>
          <w:rFonts w:ascii="Times New Roman" w:hAnsi="Times New Roman" w:cs="Times New Roman"/>
          <w:b/>
          <w:sz w:val="20"/>
        </w:rPr>
      </w:pPr>
      <w:r w:rsidRPr="00E7506E">
        <w:rPr>
          <w:rFonts w:ascii="Times New Roman" w:hAnsi="Times New Roman" w:cs="Times New Roman"/>
          <w:noProof/>
        </w:rPr>
        <w:drawing>
          <wp:anchor distT="0" distB="0" distL="0" distR="0" simplePos="0" relativeHeight="251659264" behindDoc="1" locked="0" layoutInCell="1" allowOverlap="1" wp14:anchorId="10F4BC87" wp14:editId="17F1502D">
            <wp:simplePos x="0" y="0"/>
            <wp:positionH relativeFrom="page">
              <wp:posOffset>1143000</wp:posOffset>
            </wp:positionH>
            <wp:positionV relativeFrom="paragraph">
              <wp:posOffset>177800</wp:posOffset>
            </wp:positionV>
            <wp:extent cx="5302250" cy="283654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302372" cy="2836830"/>
                    </a:xfrm>
                    <a:prstGeom prst="rect">
                      <a:avLst/>
                    </a:prstGeom>
                  </pic:spPr>
                </pic:pic>
              </a:graphicData>
            </a:graphic>
          </wp:anchor>
        </w:drawing>
      </w:r>
    </w:p>
    <w:p w14:paraId="015007B6" w14:textId="77777777" w:rsidR="0038137D" w:rsidRPr="00E7506E" w:rsidRDefault="0038137D" w:rsidP="00F76A0F">
      <w:pPr>
        <w:pStyle w:val="BodyText"/>
        <w:spacing w:before="231"/>
        <w:jc w:val="both"/>
        <w:rPr>
          <w:rFonts w:ascii="Times New Roman" w:hAnsi="Times New Roman" w:cs="Times New Roman"/>
          <w:b/>
        </w:rPr>
      </w:pPr>
    </w:p>
    <w:p w14:paraId="76446FAF" w14:textId="77777777" w:rsidR="0038137D" w:rsidRPr="00E7506E" w:rsidRDefault="00000000" w:rsidP="00F76A0F">
      <w:pPr>
        <w:ind w:left="240"/>
        <w:jc w:val="both"/>
        <w:rPr>
          <w:rFonts w:ascii="Times New Roman" w:hAnsi="Times New Roman" w:cs="Times New Roman"/>
          <w:b/>
        </w:rPr>
      </w:pPr>
      <w:r w:rsidRPr="00E7506E">
        <w:rPr>
          <w:rFonts w:ascii="Times New Roman" w:hAnsi="Times New Roman" w:cs="Times New Roman"/>
          <w:b/>
        </w:rPr>
        <w:t>description</w:t>
      </w:r>
      <w:r w:rsidRPr="00E7506E">
        <w:rPr>
          <w:rFonts w:ascii="Times New Roman" w:hAnsi="Times New Roman" w:cs="Times New Roman"/>
          <w:b/>
          <w:spacing w:val="-6"/>
        </w:rPr>
        <w:t xml:space="preserve"> </w:t>
      </w:r>
      <w:r w:rsidRPr="00E7506E">
        <w:rPr>
          <w:rFonts w:ascii="Times New Roman" w:hAnsi="Times New Roman" w:cs="Times New Roman"/>
          <w:b/>
        </w:rPr>
        <w:t>of</w:t>
      </w:r>
      <w:r w:rsidRPr="00E7506E">
        <w:rPr>
          <w:rFonts w:ascii="Times New Roman" w:hAnsi="Times New Roman" w:cs="Times New Roman"/>
          <w:b/>
          <w:spacing w:val="-4"/>
        </w:rPr>
        <w:t xml:space="preserve"> </w:t>
      </w:r>
      <w:r w:rsidRPr="00E7506E">
        <w:rPr>
          <w:rFonts w:ascii="Times New Roman" w:hAnsi="Times New Roman" w:cs="Times New Roman"/>
          <w:b/>
        </w:rPr>
        <w:t>the</w:t>
      </w:r>
      <w:r w:rsidRPr="00E7506E">
        <w:rPr>
          <w:rFonts w:ascii="Times New Roman" w:hAnsi="Times New Roman" w:cs="Times New Roman"/>
          <w:b/>
          <w:spacing w:val="-6"/>
        </w:rPr>
        <w:t xml:space="preserve"> </w:t>
      </w:r>
      <w:r w:rsidRPr="00E7506E">
        <w:rPr>
          <w:rFonts w:ascii="Times New Roman" w:hAnsi="Times New Roman" w:cs="Times New Roman"/>
          <w:b/>
          <w:spacing w:val="-2"/>
        </w:rPr>
        <w:t>relationships</w:t>
      </w:r>
    </w:p>
    <w:p w14:paraId="3A7D90F9" w14:textId="77777777" w:rsidR="0038137D" w:rsidRPr="00B324DC" w:rsidRDefault="0038137D" w:rsidP="00F76A0F">
      <w:pPr>
        <w:pStyle w:val="BodyText"/>
        <w:jc w:val="both"/>
        <w:rPr>
          <w:rFonts w:ascii="Times New Roman" w:hAnsi="Times New Roman" w:cs="Times New Roman"/>
          <w:b/>
          <w:bCs/>
          <w:sz w:val="28"/>
          <w:szCs w:val="28"/>
        </w:rPr>
      </w:pPr>
    </w:p>
    <w:p w14:paraId="7E2F8455" w14:textId="77777777" w:rsidR="0038137D" w:rsidRPr="00B324DC" w:rsidRDefault="00000000" w:rsidP="00F76A0F">
      <w:pPr>
        <w:pStyle w:val="BodyText"/>
        <w:ind w:left="240"/>
        <w:jc w:val="both"/>
        <w:rPr>
          <w:rFonts w:ascii="Times New Roman" w:hAnsi="Times New Roman" w:cs="Times New Roman"/>
          <w:b/>
          <w:bCs/>
          <w:sz w:val="28"/>
          <w:szCs w:val="28"/>
        </w:rPr>
      </w:pPr>
      <w:r w:rsidRPr="00B324DC">
        <w:rPr>
          <w:rFonts w:ascii="Times New Roman" w:hAnsi="Times New Roman" w:cs="Times New Roman"/>
          <w:b/>
          <w:bCs/>
          <w:spacing w:val="-2"/>
          <w:sz w:val="28"/>
          <w:szCs w:val="28"/>
          <w:u w:val="single"/>
        </w:rPr>
        <w:t>Entities</w:t>
      </w:r>
      <w:r w:rsidRPr="00B324DC">
        <w:rPr>
          <w:rFonts w:ascii="Times New Roman" w:hAnsi="Times New Roman" w:cs="Times New Roman"/>
          <w:b/>
          <w:bCs/>
          <w:spacing w:val="-2"/>
          <w:sz w:val="28"/>
          <w:szCs w:val="28"/>
        </w:rPr>
        <w:t>:</w:t>
      </w:r>
    </w:p>
    <w:p w14:paraId="7FF4B5F3" w14:textId="77777777" w:rsidR="0038137D" w:rsidRPr="00E7506E" w:rsidRDefault="0038137D" w:rsidP="00F76A0F">
      <w:pPr>
        <w:pStyle w:val="BodyText"/>
        <w:jc w:val="both"/>
        <w:rPr>
          <w:rFonts w:ascii="Times New Roman" w:hAnsi="Times New Roman" w:cs="Times New Roman"/>
        </w:rPr>
      </w:pPr>
    </w:p>
    <w:p w14:paraId="69F51BE4" w14:textId="77777777" w:rsidR="0038137D" w:rsidRPr="00E7506E" w:rsidRDefault="00000000" w:rsidP="00F76A0F">
      <w:pPr>
        <w:pStyle w:val="BodyText"/>
        <w:ind w:left="240" w:right="1440"/>
        <w:jc w:val="both"/>
        <w:rPr>
          <w:rFonts w:ascii="Times New Roman" w:hAnsi="Times New Roman" w:cs="Times New Roman"/>
        </w:rPr>
      </w:pPr>
      <w:r w:rsidRPr="00E7506E">
        <w:rPr>
          <w:rFonts w:ascii="Times New Roman" w:hAnsi="Times New Roman" w:cs="Times New Roman"/>
          <w:b/>
        </w:rPr>
        <w:t>User</w:t>
      </w:r>
      <w:r w:rsidRPr="00E7506E">
        <w:rPr>
          <w:rFonts w:ascii="Times New Roman" w:hAnsi="Times New Roman" w:cs="Times New Roman"/>
        </w:rPr>
        <w:t>:</w:t>
      </w:r>
      <w:r w:rsidRPr="00E7506E">
        <w:rPr>
          <w:rFonts w:ascii="Times New Roman" w:hAnsi="Times New Roman" w:cs="Times New Roman"/>
          <w:spacing w:val="-5"/>
        </w:rPr>
        <w:t xml:space="preserve"> </w:t>
      </w:r>
      <w:r w:rsidRPr="00E7506E">
        <w:rPr>
          <w:rFonts w:ascii="Times New Roman" w:hAnsi="Times New Roman" w:cs="Times New Roman"/>
        </w:rPr>
        <w:t>Attributes</w:t>
      </w:r>
      <w:r w:rsidRPr="00E7506E">
        <w:rPr>
          <w:rFonts w:ascii="Times New Roman" w:hAnsi="Times New Roman" w:cs="Times New Roman"/>
          <w:spacing w:val="-5"/>
        </w:rPr>
        <w:t xml:space="preserve"> </w:t>
      </w:r>
      <w:r w:rsidRPr="00E7506E">
        <w:rPr>
          <w:rFonts w:ascii="Times New Roman" w:hAnsi="Times New Roman" w:cs="Times New Roman"/>
        </w:rPr>
        <w:t>might</w:t>
      </w:r>
      <w:r w:rsidRPr="00E7506E">
        <w:rPr>
          <w:rFonts w:ascii="Times New Roman" w:hAnsi="Times New Roman" w:cs="Times New Roman"/>
          <w:spacing w:val="-4"/>
        </w:rPr>
        <w:t xml:space="preserve"> </w:t>
      </w:r>
      <w:r w:rsidRPr="00E7506E">
        <w:rPr>
          <w:rFonts w:ascii="Times New Roman" w:hAnsi="Times New Roman" w:cs="Times New Roman"/>
        </w:rPr>
        <w:t>include</w:t>
      </w:r>
      <w:r w:rsidRPr="00E7506E">
        <w:rPr>
          <w:rFonts w:ascii="Times New Roman" w:hAnsi="Times New Roman" w:cs="Times New Roman"/>
          <w:spacing w:val="-6"/>
        </w:rPr>
        <w:t xml:space="preserve"> </w:t>
      </w:r>
      <w:proofErr w:type="spellStart"/>
      <w:r w:rsidRPr="00E7506E">
        <w:rPr>
          <w:rFonts w:ascii="Times New Roman" w:hAnsi="Times New Roman" w:cs="Times New Roman"/>
        </w:rPr>
        <w:t>UserID</w:t>
      </w:r>
      <w:proofErr w:type="spellEnd"/>
      <w:r w:rsidRPr="00E7506E">
        <w:rPr>
          <w:rFonts w:ascii="Times New Roman" w:hAnsi="Times New Roman" w:cs="Times New Roman"/>
        </w:rPr>
        <w:t>,</w:t>
      </w:r>
      <w:r w:rsidRPr="00E7506E">
        <w:rPr>
          <w:rFonts w:ascii="Times New Roman" w:hAnsi="Times New Roman" w:cs="Times New Roman"/>
          <w:spacing w:val="-4"/>
        </w:rPr>
        <w:t xml:space="preserve"> </w:t>
      </w:r>
      <w:r w:rsidRPr="00E7506E">
        <w:rPr>
          <w:rFonts w:ascii="Times New Roman" w:hAnsi="Times New Roman" w:cs="Times New Roman"/>
        </w:rPr>
        <w:t>Username,</w:t>
      </w:r>
      <w:r w:rsidRPr="00E7506E">
        <w:rPr>
          <w:rFonts w:ascii="Times New Roman" w:hAnsi="Times New Roman" w:cs="Times New Roman"/>
          <w:spacing w:val="-6"/>
        </w:rPr>
        <w:t xml:space="preserve"> </w:t>
      </w:r>
      <w:r w:rsidRPr="00E7506E">
        <w:rPr>
          <w:rFonts w:ascii="Times New Roman" w:hAnsi="Times New Roman" w:cs="Times New Roman"/>
        </w:rPr>
        <w:t>Email,</w:t>
      </w:r>
      <w:r w:rsidRPr="00E7506E">
        <w:rPr>
          <w:rFonts w:ascii="Times New Roman" w:hAnsi="Times New Roman" w:cs="Times New Roman"/>
          <w:spacing w:val="-6"/>
        </w:rPr>
        <w:t xml:space="preserve"> </w:t>
      </w:r>
      <w:r w:rsidRPr="00E7506E">
        <w:rPr>
          <w:rFonts w:ascii="Times New Roman" w:hAnsi="Times New Roman" w:cs="Times New Roman"/>
        </w:rPr>
        <w:t xml:space="preserve">Device </w:t>
      </w:r>
      <w:proofErr w:type="spellStart"/>
      <w:r w:rsidRPr="00E7506E">
        <w:rPr>
          <w:rFonts w:ascii="Times New Roman" w:hAnsi="Times New Roman" w:cs="Times New Roman"/>
          <w:spacing w:val="-2"/>
        </w:rPr>
        <w:t>Preferences,SecuritySettings</w:t>
      </w:r>
      <w:proofErr w:type="spellEnd"/>
      <w:r w:rsidRPr="00E7506E">
        <w:rPr>
          <w:rFonts w:ascii="Times New Roman" w:hAnsi="Times New Roman" w:cs="Times New Roman"/>
          <w:spacing w:val="-2"/>
        </w:rPr>
        <w:t>.</w:t>
      </w:r>
    </w:p>
    <w:p w14:paraId="7B3BFA54" w14:textId="77777777" w:rsidR="0038137D" w:rsidRPr="00E7506E" w:rsidRDefault="00000000" w:rsidP="00F76A0F">
      <w:pPr>
        <w:pStyle w:val="BodyText"/>
        <w:spacing w:before="1"/>
        <w:ind w:left="240" w:right="1440"/>
        <w:jc w:val="both"/>
        <w:rPr>
          <w:rFonts w:ascii="Times New Roman" w:hAnsi="Times New Roman" w:cs="Times New Roman"/>
        </w:rPr>
      </w:pPr>
      <w:r w:rsidRPr="00E7506E">
        <w:rPr>
          <w:rFonts w:ascii="Times New Roman" w:hAnsi="Times New Roman" w:cs="Times New Roman"/>
          <w:b/>
        </w:rPr>
        <w:t>Devices</w:t>
      </w:r>
      <w:r w:rsidRPr="00E7506E">
        <w:rPr>
          <w:rFonts w:ascii="Times New Roman" w:hAnsi="Times New Roman" w:cs="Times New Roman"/>
        </w:rPr>
        <w:t>:</w:t>
      </w:r>
      <w:r w:rsidRPr="00E7506E">
        <w:rPr>
          <w:rFonts w:ascii="Times New Roman" w:hAnsi="Times New Roman" w:cs="Times New Roman"/>
          <w:spacing w:val="-3"/>
        </w:rPr>
        <w:t xml:space="preserve"> </w:t>
      </w:r>
      <w:r w:rsidRPr="00E7506E">
        <w:rPr>
          <w:rFonts w:ascii="Times New Roman" w:hAnsi="Times New Roman" w:cs="Times New Roman"/>
        </w:rPr>
        <w:t>Attributes</w:t>
      </w:r>
      <w:r w:rsidRPr="00E7506E">
        <w:rPr>
          <w:rFonts w:ascii="Times New Roman" w:hAnsi="Times New Roman" w:cs="Times New Roman"/>
          <w:spacing w:val="-5"/>
        </w:rPr>
        <w:t xml:space="preserve"> </w:t>
      </w:r>
      <w:r w:rsidRPr="00E7506E">
        <w:rPr>
          <w:rFonts w:ascii="Times New Roman" w:hAnsi="Times New Roman" w:cs="Times New Roman"/>
        </w:rPr>
        <w:t>can</w:t>
      </w:r>
      <w:r w:rsidRPr="00E7506E">
        <w:rPr>
          <w:rFonts w:ascii="Times New Roman" w:hAnsi="Times New Roman" w:cs="Times New Roman"/>
          <w:spacing w:val="-5"/>
        </w:rPr>
        <w:t xml:space="preserve"> </w:t>
      </w:r>
      <w:r w:rsidRPr="00E7506E">
        <w:rPr>
          <w:rFonts w:ascii="Times New Roman" w:hAnsi="Times New Roman" w:cs="Times New Roman"/>
        </w:rPr>
        <w:t>be</w:t>
      </w:r>
      <w:r w:rsidRPr="00E7506E">
        <w:rPr>
          <w:rFonts w:ascii="Times New Roman" w:hAnsi="Times New Roman" w:cs="Times New Roman"/>
          <w:spacing w:val="-5"/>
        </w:rPr>
        <w:t xml:space="preserve"> </w:t>
      </w:r>
      <w:proofErr w:type="spellStart"/>
      <w:r w:rsidRPr="00E7506E">
        <w:rPr>
          <w:rFonts w:ascii="Times New Roman" w:hAnsi="Times New Roman" w:cs="Times New Roman"/>
        </w:rPr>
        <w:t>DeviceID</w:t>
      </w:r>
      <w:proofErr w:type="spellEnd"/>
      <w:r w:rsidRPr="00E7506E">
        <w:rPr>
          <w:rFonts w:ascii="Times New Roman" w:hAnsi="Times New Roman" w:cs="Times New Roman"/>
        </w:rPr>
        <w:t>,</w:t>
      </w:r>
      <w:r w:rsidRPr="00E7506E">
        <w:rPr>
          <w:rFonts w:ascii="Times New Roman" w:hAnsi="Times New Roman" w:cs="Times New Roman"/>
          <w:spacing w:val="-6"/>
        </w:rPr>
        <w:t xml:space="preserve"> </w:t>
      </w:r>
      <w:proofErr w:type="spellStart"/>
      <w:r w:rsidRPr="00E7506E">
        <w:rPr>
          <w:rFonts w:ascii="Times New Roman" w:hAnsi="Times New Roman" w:cs="Times New Roman"/>
        </w:rPr>
        <w:t>DeviceType</w:t>
      </w:r>
      <w:proofErr w:type="spellEnd"/>
      <w:r w:rsidRPr="00E7506E">
        <w:rPr>
          <w:rFonts w:ascii="Times New Roman" w:hAnsi="Times New Roman" w:cs="Times New Roman"/>
        </w:rPr>
        <w:t>,</w:t>
      </w:r>
      <w:r w:rsidRPr="00E7506E">
        <w:rPr>
          <w:rFonts w:ascii="Times New Roman" w:hAnsi="Times New Roman" w:cs="Times New Roman"/>
          <w:spacing w:val="-6"/>
        </w:rPr>
        <w:t xml:space="preserve"> </w:t>
      </w:r>
      <w:proofErr w:type="spellStart"/>
      <w:r w:rsidRPr="00E7506E">
        <w:rPr>
          <w:rFonts w:ascii="Times New Roman" w:hAnsi="Times New Roman" w:cs="Times New Roman"/>
        </w:rPr>
        <w:t>DeviceName</w:t>
      </w:r>
      <w:proofErr w:type="spellEnd"/>
      <w:r w:rsidRPr="00E7506E">
        <w:rPr>
          <w:rFonts w:ascii="Times New Roman" w:hAnsi="Times New Roman" w:cs="Times New Roman"/>
        </w:rPr>
        <w:t>,</w:t>
      </w:r>
      <w:r w:rsidRPr="00E7506E">
        <w:rPr>
          <w:rFonts w:ascii="Times New Roman" w:hAnsi="Times New Roman" w:cs="Times New Roman"/>
          <w:spacing w:val="-5"/>
        </w:rPr>
        <w:t xml:space="preserve"> </w:t>
      </w:r>
      <w:proofErr w:type="spellStart"/>
      <w:r w:rsidRPr="00E7506E">
        <w:rPr>
          <w:rFonts w:ascii="Times New Roman" w:hAnsi="Times New Roman" w:cs="Times New Roman"/>
        </w:rPr>
        <w:t>ConnectivityProtocol</w:t>
      </w:r>
      <w:proofErr w:type="spellEnd"/>
      <w:r w:rsidRPr="00E7506E">
        <w:rPr>
          <w:rFonts w:ascii="Times New Roman" w:hAnsi="Times New Roman" w:cs="Times New Roman"/>
        </w:rPr>
        <w:t xml:space="preserve">, </w:t>
      </w:r>
      <w:r w:rsidRPr="00E7506E">
        <w:rPr>
          <w:rFonts w:ascii="Times New Roman" w:hAnsi="Times New Roman" w:cs="Times New Roman"/>
          <w:spacing w:val="-2"/>
        </w:rPr>
        <w:t>Manufacturer.</w:t>
      </w:r>
    </w:p>
    <w:p w14:paraId="46FF5610" w14:textId="77777777" w:rsidR="0038137D" w:rsidRPr="00E7506E" w:rsidRDefault="00000000" w:rsidP="00F76A0F">
      <w:pPr>
        <w:pStyle w:val="BodyText"/>
        <w:ind w:left="240" w:right="1440"/>
        <w:jc w:val="both"/>
        <w:rPr>
          <w:rFonts w:ascii="Times New Roman" w:hAnsi="Times New Roman" w:cs="Times New Roman"/>
        </w:rPr>
      </w:pPr>
      <w:r w:rsidRPr="00E7506E">
        <w:rPr>
          <w:rFonts w:ascii="Times New Roman" w:hAnsi="Times New Roman" w:cs="Times New Roman"/>
          <w:b/>
        </w:rPr>
        <w:t>Automation</w:t>
      </w:r>
      <w:r w:rsidRPr="00E7506E">
        <w:rPr>
          <w:rFonts w:ascii="Times New Roman" w:hAnsi="Times New Roman" w:cs="Times New Roman"/>
        </w:rPr>
        <w:t>:</w:t>
      </w:r>
      <w:r w:rsidRPr="00E7506E">
        <w:rPr>
          <w:rFonts w:ascii="Times New Roman" w:hAnsi="Times New Roman" w:cs="Times New Roman"/>
          <w:spacing w:val="-3"/>
        </w:rPr>
        <w:t xml:space="preserve"> </w:t>
      </w:r>
      <w:r w:rsidRPr="00E7506E">
        <w:rPr>
          <w:rFonts w:ascii="Times New Roman" w:hAnsi="Times New Roman" w:cs="Times New Roman"/>
        </w:rPr>
        <w:t>Attributes</w:t>
      </w:r>
      <w:r w:rsidRPr="00E7506E">
        <w:rPr>
          <w:rFonts w:ascii="Times New Roman" w:hAnsi="Times New Roman" w:cs="Times New Roman"/>
          <w:spacing w:val="-6"/>
        </w:rPr>
        <w:t xml:space="preserve"> </w:t>
      </w:r>
      <w:r w:rsidRPr="00E7506E">
        <w:rPr>
          <w:rFonts w:ascii="Times New Roman" w:hAnsi="Times New Roman" w:cs="Times New Roman"/>
        </w:rPr>
        <w:t>like</w:t>
      </w:r>
      <w:r w:rsidRPr="00E7506E">
        <w:rPr>
          <w:rFonts w:ascii="Times New Roman" w:hAnsi="Times New Roman" w:cs="Times New Roman"/>
          <w:spacing w:val="-5"/>
        </w:rPr>
        <w:t xml:space="preserve"> </w:t>
      </w:r>
      <w:proofErr w:type="spellStart"/>
      <w:r w:rsidRPr="00E7506E">
        <w:rPr>
          <w:rFonts w:ascii="Times New Roman" w:hAnsi="Times New Roman" w:cs="Times New Roman"/>
        </w:rPr>
        <w:t>RuleID</w:t>
      </w:r>
      <w:proofErr w:type="spellEnd"/>
      <w:r w:rsidRPr="00E7506E">
        <w:rPr>
          <w:rFonts w:ascii="Times New Roman" w:hAnsi="Times New Roman" w:cs="Times New Roman"/>
        </w:rPr>
        <w:t>,</w:t>
      </w:r>
      <w:r w:rsidRPr="00E7506E">
        <w:rPr>
          <w:rFonts w:ascii="Times New Roman" w:hAnsi="Times New Roman" w:cs="Times New Roman"/>
          <w:spacing w:val="-7"/>
        </w:rPr>
        <w:t xml:space="preserve"> </w:t>
      </w:r>
      <w:proofErr w:type="spellStart"/>
      <w:r w:rsidRPr="00E7506E">
        <w:rPr>
          <w:rFonts w:ascii="Times New Roman" w:hAnsi="Times New Roman" w:cs="Times New Roman"/>
        </w:rPr>
        <w:t>RuleName</w:t>
      </w:r>
      <w:proofErr w:type="spellEnd"/>
      <w:r w:rsidRPr="00E7506E">
        <w:rPr>
          <w:rFonts w:ascii="Times New Roman" w:hAnsi="Times New Roman" w:cs="Times New Roman"/>
        </w:rPr>
        <w:t>,</w:t>
      </w:r>
      <w:r w:rsidRPr="00E7506E">
        <w:rPr>
          <w:rFonts w:ascii="Times New Roman" w:hAnsi="Times New Roman" w:cs="Times New Roman"/>
          <w:spacing w:val="-7"/>
        </w:rPr>
        <w:t xml:space="preserve"> </w:t>
      </w:r>
      <w:proofErr w:type="spellStart"/>
      <w:r w:rsidRPr="00E7506E">
        <w:rPr>
          <w:rFonts w:ascii="Times New Roman" w:hAnsi="Times New Roman" w:cs="Times New Roman"/>
        </w:rPr>
        <w:t>TriggerDevice</w:t>
      </w:r>
      <w:proofErr w:type="spellEnd"/>
      <w:r w:rsidRPr="00E7506E">
        <w:rPr>
          <w:rFonts w:ascii="Times New Roman" w:hAnsi="Times New Roman" w:cs="Times New Roman"/>
        </w:rPr>
        <w:t>,</w:t>
      </w:r>
      <w:r w:rsidRPr="00E7506E">
        <w:rPr>
          <w:rFonts w:ascii="Times New Roman" w:hAnsi="Times New Roman" w:cs="Times New Roman"/>
          <w:spacing w:val="-5"/>
        </w:rPr>
        <w:t xml:space="preserve"> </w:t>
      </w:r>
      <w:proofErr w:type="spellStart"/>
      <w:r w:rsidRPr="00E7506E">
        <w:rPr>
          <w:rFonts w:ascii="Times New Roman" w:hAnsi="Times New Roman" w:cs="Times New Roman"/>
        </w:rPr>
        <w:t>ActionDevice</w:t>
      </w:r>
      <w:proofErr w:type="spellEnd"/>
      <w:r w:rsidRPr="00E7506E">
        <w:rPr>
          <w:rFonts w:ascii="Times New Roman" w:hAnsi="Times New Roman" w:cs="Times New Roman"/>
        </w:rPr>
        <w:t>,</w:t>
      </w:r>
      <w:r w:rsidRPr="00E7506E">
        <w:rPr>
          <w:rFonts w:ascii="Times New Roman" w:hAnsi="Times New Roman" w:cs="Times New Roman"/>
          <w:spacing w:val="-5"/>
        </w:rPr>
        <w:t xml:space="preserve"> </w:t>
      </w:r>
      <w:r w:rsidRPr="00E7506E">
        <w:rPr>
          <w:rFonts w:ascii="Times New Roman" w:hAnsi="Times New Roman" w:cs="Times New Roman"/>
        </w:rPr>
        <w:t>Condition could be included.</w:t>
      </w:r>
    </w:p>
    <w:p w14:paraId="4C956CDE" w14:textId="77777777" w:rsidR="0038137D" w:rsidRPr="00E7506E" w:rsidRDefault="00000000" w:rsidP="00F76A0F">
      <w:pPr>
        <w:pStyle w:val="BodyText"/>
        <w:ind w:left="240" w:right="1355"/>
        <w:jc w:val="both"/>
        <w:rPr>
          <w:rFonts w:ascii="Times New Roman" w:hAnsi="Times New Roman" w:cs="Times New Roman"/>
        </w:rPr>
      </w:pPr>
      <w:r w:rsidRPr="00E7506E">
        <w:rPr>
          <w:rFonts w:ascii="Times New Roman" w:hAnsi="Times New Roman" w:cs="Times New Roman"/>
          <w:b/>
        </w:rPr>
        <w:t>Maintenance</w:t>
      </w:r>
      <w:r w:rsidRPr="00E7506E">
        <w:rPr>
          <w:rFonts w:ascii="Times New Roman" w:hAnsi="Times New Roman" w:cs="Times New Roman"/>
        </w:rPr>
        <w:t xml:space="preserve">: This could link </w:t>
      </w:r>
      <w:proofErr w:type="spellStart"/>
      <w:r w:rsidRPr="00E7506E">
        <w:rPr>
          <w:rFonts w:ascii="Times New Roman" w:hAnsi="Times New Roman" w:cs="Times New Roman"/>
        </w:rPr>
        <w:t>SmartDevices</w:t>
      </w:r>
      <w:proofErr w:type="spellEnd"/>
      <w:r w:rsidRPr="00E7506E">
        <w:rPr>
          <w:rFonts w:ascii="Times New Roman" w:hAnsi="Times New Roman" w:cs="Times New Roman"/>
        </w:rPr>
        <w:t xml:space="preserve"> to User, Sensor, Devices… LogID, </w:t>
      </w:r>
      <w:proofErr w:type="spellStart"/>
      <w:r w:rsidRPr="00E7506E">
        <w:rPr>
          <w:rFonts w:ascii="Times New Roman" w:hAnsi="Times New Roman" w:cs="Times New Roman"/>
        </w:rPr>
        <w:t>DeviceID</w:t>
      </w:r>
      <w:proofErr w:type="spellEnd"/>
      <w:r w:rsidRPr="00E7506E">
        <w:rPr>
          <w:rFonts w:ascii="Times New Roman" w:hAnsi="Times New Roman" w:cs="Times New Roman"/>
        </w:rPr>
        <w:t xml:space="preserve">, </w:t>
      </w:r>
      <w:proofErr w:type="spellStart"/>
      <w:r w:rsidRPr="00E7506E">
        <w:rPr>
          <w:rFonts w:ascii="Times New Roman" w:hAnsi="Times New Roman" w:cs="Times New Roman"/>
        </w:rPr>
        <w:t>MaintenanceData</w:t>
      </w:r>
      <w:proofErr w:type="spellEnd"/>
      <w:r w:rsidRPr="00E7506E">
        <w:rPr>
          <w:rFonts w:ascii="Times New Roman" w:hAnsi="Times New Roman" w:cs="Times New Roman"/>
        </w:rPr>
        <w:t xml:space="preserve">, </w:t>
      </w:r>
      <w:proofErr w:type="spellStart"/>
      <w:r w:rsidRPr="00E7506E">
        <w:rPr>
          <w:rFonts w:ascii="Times New Roman" w:hAnsi="Times New Roman" w:cs="Times New Roman"/>
        </w:rPr>
        <w:t>ServiceTechnician</w:t>
      </w:r>
      <w:proofErr w:type="spellEnd"/>
      <w:r w:rsidRPr="00E7506E">
        <w:rPr>
          <w:rFonts w:ascii="Times New Roman" w:hAnsi="Times New Roman" w:cs="Times New Roman"/>
        </w:rPr>
        <w:t xml:space="preserve">, </w:t>
      </w:r>
      <w:proofErr w:type="spellStart"/>
      <w:r w:rsidRPr="00E7506E">
        <w:rPr>
          <w:rFonts w:ascii="Times New Roman" w:hAnsi="Times New Roman" w:cs="Times New Roman"/>
        </w:rPr>
        <w:t>DescriptionofMaintenance</w:t>
      </w:r>
      <w:proofErr w:type="spellEnd"/>
      <w:r w:rsidRPr="00E7506E">
        <w:rPr>
          <w:rFonts w:ascii="Times New Roman" w:hAnsi="Times New Roman" w:cs="Times New Roman"/>
        </w:rPr>
        <w:t xml:space="preserve"> could be included Sensor: Linking Users</w:t>
      </w:r>
      <w:r w:rsidRPr="00E7506E">
        <w:rPr>
          <w:rFonts w:ascii="Times New Roman" w:hAnsi="Times New Roman" w:cs="Times New Roman"/>
          <w:spacing w:val="-2"/>
        </w:rPr>
        <w:t xml:space="preserve"> </w:t>
      </w:r>
      <w:r w:rsidRPr="00E7506E">
        <w:rPr>
          <w:rFonts w:ascii="Times New Roman" w:hAnsi="Times New Roman" w:cs="Times New Roman"/>
        </w:rPr>
        <w:t xml:space="preserve">to </w:t>
      </w:r>
      <w:proofErr w:type="spellStart"/>
      <w:r w:rsidRPr="00E7506E">
        <w:rPr>
          <w:rFonts w:ascii="Times New Roman" w:hAnsi="Times New Roman" w:cs="Times New Roman"/>
        </w:rPr>
        <w:t>SmartDevices</w:t>
      </w:r>
      <w:proofErr w:type="spellEnd"/>
      <w:r w:rsidRPr="00E7506E">
        <w:rPr>
          <w:rFonts w:ascii="Times New Roman" w:hAnsi="Times New Roman" w:cs="Times New Roman"/>
          <w:spacing w:val="-2"/>
        </w:rPr>
        <w:t xml:space="preserve"> </w:t>
      </w:r>
      <w:r w:rsidRPr="00E7506E">
        <w:rPr>
          <w:rFonts w:ascii="Times New Roman" w:hAnsi="Times New Roman" w:cs="Times New Roman"/>
        </w:rPr>
        <w:t>to track</w:t>
      </w:r>
      <w:r w:rsidRPr="00E7506E">
        <w:rPr>
          <w:rFonts w:ascii="Times New Roman" w:hAnsi="Times New Roman" w:cs="Times New Roman"/>
          <w:spacing w:val="-2"/>
        </w:rPr>
        <w:t xml:space="preserve"> </w:t>
      </w:r>
      <w:r w:rsidRPr="00E7506E">
        <w:rPr>
          <w:rFonts w:ascii="Times New Roman" w:hAnsi="Times New Roman" w:cs="Times New Roman"/>
        </w:rPr>
        <w:t>usage.</w:t>
      </w:r>
      <w:r w:rsidRPr="00E7506E">
        <w:rPr>
          <w:rFonts w:ascii="Times New Roman" w:hAnsi="Times New Roman" w:cs="Times New Roman"/>
          <w:spacing w:val="-1"/>
        </w:rPr>
        <w:t xml:space="preserve"> </w:t>
      </w:r>
      <w:r w:rsidRPr="00E7506E">
        <w:rPr>
          <w:rFonts w:ascii="Times New Roman" w:hAnsi="Times New Roman" w:cs="Times New Roman"/>
        </w:rPr>
        <w:t>Attributes might</w:t>
      </w:r>
      <w:r w:rsidRPr="00E7506E">
        <w:rPr>
          <w:rFonts w:ascii="Times New Roman" w:hAnsi="Times New Roman" w:cs="Times New Roman"/>
          <w:spacing w:val="-1"/>
        </w:rPr>
        <w:t xml:space="preserve"> </w:t>
      </w:r>
      <w:r w:rsidRPr="00E7506E">
        <w:rPr>
          <w:rFonts w:ascii="Times New Roman" w:hAnsi="Times New Roman" w:cs="Times New Roman"/>
        </w:rPr>
        <w:t>include</w:t>
      </w:r>
      <w:r w:rsidRPr="00E7506E">
        <w:rPr>
          <w:rFonts w:ascii="Times New Roman" w:hAnsi="Times New Roman" w:cs="Times New Roman"/>
          <w:spacing w:val="-1"/>
        </w:rPr>
        <w:t xml:space="preserve"> </w:t>
      </w:r>
      <w:proofErr w:type="spellStart"/>
      <w:r w:rsidRPr="00E7506E">
        <w:rPr>
          <w:rFonts w:ascii="Times New Roman" w:hAnsi="Times New Roman" w:cs="Times New Roman"/>
        </w:rPr>
        <w:t>SensorID</w:t>
      </w:r>
      <w:proofErr w:type="spellEnd"/>
      <w:r w:rsidRPr="00E7506E">
        <w:rPr>
          <w:rFonts w:ascii="Times New Roman" w:hAnsi="Times New Roman" w:cs="Times New Roman"/>
        </w:rPr>
        <w:t xml:space="preserve">, </w:t>
      </w:r>
      <w:proofErr w:type="spellStart"/>
      <w:r w:rsidRPr="00E7506E">
        <w:rPr>
          <w:rFonts w:ascii="Times New Roman" w:hAnsi="Times New Roman" w:cs="Times New Roman"/>
        </w:rPr>
        <w:t>SensorType</w:t>
      </w:r>
      <w:proofErr w:type="spellEnd"/>
      <w:r w:rsidRPr="00E7506E">
        <w:rPr>
          <w:rFonts w:ascii="Times New Roman" w:hAnsi="Times New Roman" w:cs="Times New Roman"/>
        </w:rPr>
        <w:t xml:space="preserve">, Timestamp, </w:t>
      </w:r>
      <w:proofErr w:type="spellStart"/>
      <w:r w:rsidRPr="00E7506E">
        <w:rPr>
          <w:rFonts w:ascii="Times New Roman" w:hAnsi="Times New Roman" w:cs="Times New Roman"/>
        </w:rPr>
        <w:t>SensorValue</w:t>
      </w:r>
      <w:proofErr w:type="spellEnd"/>
      <w:r w:rsidRPr="00E7506E">
        <w:rPr>
          <w:rFonts w:ascii="Times New Roman" w:hAnsi="Times New Roman" w:cs="Times New Roman"/>
        </w:rPr>
        <w:t>, Location.</w:t>
      </w:r>
    </w:p>
    <w:p w14:paraId="1B7E5E50" w14:textId="77777777" w:rsidR="0038137D" w:rsidRPr="00B324DC" w:rsidRDefault="00000000" w:rsidP="00F76A0F">
      <w:pPr>
        <w:pStyle w:val="BodyText"/>
        <w:spacing w:before="257"/>
        <w:ind w:left="240"/>
        <w:jc w:val="both"/>
        <w:rPr>
          <w:rFonts w:ascii="Times New Roman" w:hAnsi="Times New Roman" w:cs="Times New Roman"/>
          <w:b/>
          <w:bCs/>
          <w:sz w:val="28"/>
          <w:szCs w:val="28"/>
        </w:rPr>
      </w:pPr>
      <w:r w:rsidRPr="00B324DC">
        <w:rPr>
          <w:rFonts w:ascii="Times New Roman" w:hAnsi="Times New Roman" w:cs="Times New Roman"/>
          <w:b/>
          <w:bCs/>
          <w:spacing w:val="-2"/>
          <w:sz w:val="28"/>
          <w:szCs w:val="28"/>
          <w:u w:val="single"/>
        </w:rPr>
        <w:t>Relationships</w:t>
      </w:r>
      <w:r w:rsidRPr="00B324DC">
        <w:rPr>
          <w:rFonts w:ascii="Times New Roman" w:hAnsi="Times New Roman" w:cs="Times New Roman"/>
          <w:b/>
          <w:bCs/>
          <w:spacing w:val="-2"/>
          <w:sz w:val="28"/>
          <w:szCs w:val="28"/>
        </w:rPr>
        <w:t>:</w:t>
      </w:r>
    </w:p>
    <w:p w14:paraId="59F4D87C" w14:textId="77777777" w:rsidR="0038137D" w:rsidRPr="00E7506E" w:rsidRDefault="0038137D" w:rsidP="00F76A0F">
      <w:pPr>
        <w:pStyle w:val="BodyText"/>
        <w:jc w:val="both"/>
        <w:rPr>
          <w:rFonts w:ascii="Times New Roman" w:hAnsi="Times New Roman" w:cs="Times New Roman"/>
        </w:rPr>
      </w:pPr>
    </w:p>
    <w:p w14:paraId="2121FA72" w14:textId="77777777" w:rsidR="0038137D" w:rsidRPr="00E7506E" w:rsidRDefault="00000000" w:rsidP="00F76A0F">
      <w:pPr>
        <w:pStyle w:val="BodyText"/>
        <w:spacing w:line="257" w:lineRule="exact"/>
        <w:ind w:left="240"/>
        <w:jc w:val="both"/>
        <w:rPr>
          <w:rFonts w:ascii="Times New Roman" w:hAnsi="Times New Roman" w:cs="Times New Roman"/>
        </w:rPr>
      </w:pPr>
      <w:r w:rsidRPr="00E7506E">
        <w:rPr>
          <w:rFonts w:ascii="Times New Roman" w:hAnsi="Times New Roman" w:cs="Times New Roman"/>
        </w:rPr>
        <w:t>Users</w:t>
      </w:r>
      <w:r w:rsidRPr="00E7506E">
        <w:rPr>
          <w:rFonts w:ascii="Times New Roman" w:hAnsi="Times New Roman" w:cs="Times New Roman"/>
          <w:spacing w:val="-8"/>
        </w:rPr>
        <w:t xml:space="preserve"> </w:t>
      </w:r>
      <w:r w:rsidRPr="00E7506E">
        <w:rPr>
          <w:rFonts w:ascii="Times New Roman" w:hAnsi="Times New Roman" w:cs="Times New Roman"/>
        </w:rPr>
        <w:t>own</w:t>
      </w:r>
      <w:r w:rsidRPr="00E7506E">
        <w:rPr>
          <w:rFonts w:ascii="Times New Roman" w:hAnsi="Times New Roman" w:cs="Times New Roman"/>
          <w:spacing w:val="-6"/>
        </w:rPr>
        <w:t xml:space="preserve"> </w:t>
      </w:r>
      <w:r w:rsidRPr="00E7506E">
        <w:rPr>
          <w:rFonts w:ascii="Times New Roman" w:hAnsi="Times New Roman" w:cs="Times New Roman"/>
        </w:rPr>
        <w:t>one</w:t>
      </w:r>
      <w:r w:rsidRPr="00E7506E">
        <w:rPr>
          <w:rFonts w:ascii="Times New Roman" w:hAnsi="Times New Roman" w:cs="Times New Roman"/>
          <w:spacing w:val="-4"/>
        </w:rPr>
        <w:t xml:space="preserve"> </w:t>
      </w:r>
      <w:r w:rsidRPr="00E7506E">
        <w:rPr>
          <w:rFonts w:ascii="Times New Roman" w:hAnsi="Times New Roman" w:cs="Times New Roman"/>
        </w:rPr>
        <w:t>or</w:t>
      </w:r>
      <w:r w:rsidRPr="00E7506E">
        <w:rPr>
          <w:rFonts w:ascii="Times New Roman" w:hAnsi="Times New Roman" w:cs="Times New Roman"/>
          <w:spacing w:val="-8"/>
        </w:rPr>
        <w:t xml:space="preserve"> </w:t>
      </w:r>
      <w:r w:rsidRPr="00E7506E">
        <w:rPr>
          <w:rFonts w:ascii="Times New Roman" w:hAnsi="Times New Roman" w:cs="Times New Roman"/>
        </w:rPr>
        <w:t>more</w:t>
      </w:r>
      <w:r w:rsidRPr="00E7506E">
        <w:rPr>
          <w:rFonts w:ascii="Times New Roman" w:hAnsi="Times New Roman" w:cs="Times New Roman"/>
          <w:spacing w:val="-5"/>
        </w:rPr>
        <w:t xml:space="preserve"> </w:t>
      </w:r>
      <w:proofErr w:type="spellStart"/>
      <w:r w:rsidRPr="00E7506E">
        <w:rPr>
          <w:rFonts w:ascii="Times New Roman" w:hAnsi="Times New Roman" w:cs="Times New Roman"/>
        </w:rPr>
        <w:t>SmartDevices</w:t>
      </w:r>
      <w:proofErr w:type="spellEnd"/>
      <w:r w:rsidRPr="00E7506E">
        <w:rPr>
          <w:rFonts w:ascii="Times New Roman" w:hAnsi="Times New Roman" w:cs="Times New Roman"/>
          <w:spacing w:val="-5"/>
        </w:rPr>
        <w:t xml:space="preserve"> </w:t>
      </w:r>
      <w:r w:rsidRPr="00E7506E">
        <w:rPr>
          <w:rFonts w:ascii="Times New Roman" w:hAnsi="Times New Roman" w:cs="Times New Roman"/>
        </w:rPr>
        <w:t>and</w:t>
      </w:r>
      <w:r w:rsidRPr="00E7506E">
        <w:rPr>
          <w:rFonts w:ascii="Times New Roman" w:hAnsi="Times New Roman" w:cs="Times New Roman"/>
          <w:spacing w:val="-5"/>
        </w:rPr>
        <w:t xml:space="preserve"> </w:t>
      </w:r>
      <w:r w:rsidRPr="00E7506E">
        <w:rPr>
          <w:rFonts w:ascii="Times New Roman" w:hAnsi="Times New Roman" w:cs="Times New Roman"/>
        </w:rPr>
        <w:t>Maintenance</w:t>
      </w:r>
      <w:r w:rsidRPr="00E7506E">
        <w:rPr>
          <w:rFonts w:ascii="Times New Roman" w:hAnsi="Times New Roman" w:cs="Times New Roman"/>
          <w:spacing w:val="40"/>
        </w:rPr>
        <w:t xml:space="preserve"> </w:t>
      </w:r>
      <w:r w:rsidRPr="00E7506E">
        <w:rPr>
          <w:rFonts w:ascii="Times New Roman" w:hAnsi="Times New Roman" w:cs="Times New Roman"/>
        </w:rPr>
        <w:t>(one-to-</w:t>
      </w:r>
      <w:r w:rsidRPr="00E7506E">
        <w:rPr>
          <w:rFonts w:ascii="Times New Roman" w:hAnsi="Times New Roman" w:cs="Times New Roman"/>
          <w:spacing w:val="-2"/>
        </w:rPr>
        <w:t>many).</w:t>
      </w:r>
    </w:p>
    <w:p w14:paraId="2F91A262" w14:textId="77777777" w:rsidR="0038137D" w:rsidRPr="00E7506E" w:rsidRDefault="00000000" w:rsidP="00F76A0F">
      <w:pPr>
        <w:pStyle w:val="BodyText"/>
        <w:ind w:left="240" w:right="1440"/>
        <w:jc w:val="both"/>
        <w:rPr>
          <w:rFonts w:ascii="Times New Roman" w:hAnsi="Times New Roman" w:cs="Times New Roman"/>
        </w:rPr>
      </w:pPr>
      <w:r w:rsidRPr="00E7506E">
        <w:rPr>
          <w:rFonts w:ascii="Times New Roman" w:hAnsi="Times New Roman" w:cs="Times New Roman"/>
        </w:rPr>
        <w:t>Devices</w:t>
      </w:r>
      <w:r w:rsidRPr="00E7506E">
        <w:rPr>
          <w:rFonts w:ascii="Times New Roman" w:hAnsi="Times New Roman" w:cs="Times New Roman"/>
          <w:spacing w:val="-5"/>
        </w:rPr>
        <w:t xml:space="preserve"> </w:t>
      </w:r>
      <w:r w:rsidRPr="00E7506E">
        <w:rPr>
          <w:rFonts w:ascii="Times New Roman" w:hAnsi="Times New Roman" w:cs="Times New Roman"/>
        </w:rPr>
        <w:t>have</w:t>
      </w:r>
      <w:r w:rsidRPr="00E7506E">
        <w:rPr>
          <w:rFonts w:ascii="Times New Roman" w:hAnsi="Times New Roman" w:cs="Times New Roman"/>
          <w:spacing w:val="-6"/>
        </w:rPr>
        <w:t xml:space="preserve"> </w:t>
      </w:r>
      <w:r w:rsidRPr="00E7506E">
        <w:rPr>
          <w:rFonts w:ascii="Times New Roman" w:hAnsi="Times New Roman" w:cs="Times New Roman"/>
        </w:rPr>
        <w:t>sensors</w:t>
      </w:r>
      <w:r w:rsidRPr="00E7506E">
        <w:rPr>
          <w:rFonts w:ascii="Times New Roman" w:hAnsi="Times New Roman" w:cs="Times New Roman"/>
          <w:spacing w:val="-5"/>
        </w:rPr>
        <w:t xml:space="preserve"> </w:t>
      </w:r>
      <w:r w:rsidRPr="00E7506E">
        <w:rPr>
          <w:rFonts w:ascii="Times New Roman" w:hAnsi="Times New Roman" w:cs="Times New Roman"/>
        </w:rPr>
        <w:t>and</w:t>
      </w:r>
      <w:r w:rsidRPr="00E7506E">
        <w:rPr>
          <w:rFonts w:ascii="Times New Roman" w:hAnsi="Times New Roman" w:cs="Times New Roman"/>
          <w:spacing w:val="-4"/>
        </w:rPr>
        <w:t xml:space="preserve"> </w:t>
      </w:r>
      <w:proofErr w:type="spellStart"/>
      <w:r w:rsidRPr="00E7506E">
        <w:rPr>
          <w:rFonts w:ascii="Times New Roman" w:hAnsi="Times New Roman" w:cs="Times New Roman"/>
        </w:rPr>
        <w:t>automationtules</w:t>
      </w:r>
      <w:proofErr w:type="spellEnd"/>
      <w:r w:rsidRPr="00E7506E">
        <w:rPr>
          <w:rFonts w:ascii="Times New Roman" w:hAnsi="Times New Roman" w:cs="Times New Roman"/>
          <w:spacing w:val="-5"/>
        </w:rPr>
        <w:t xml:space="preserve"> </w:t>
      </w:r>
      <w:r w:rsidRPr="00E7506E">
        <w:rPr>
          <w:rFonts w:ascii="Times New Roman" w:hAnsi="Times New Roman" w:cs="Times New Roman"/>
        </w:rPr>
        <w:t>and</w:t>
      </w:r>
      <w:r w:rsidRPr="00E7506E">
        <w:rPr>
          <w:rFonts w:ascii="Times New Roman" w:hAnsi="Times New Roman" w:cs="Times New Roman"/>
          <w:spacing w:val="-4"/>
        </w:rPr>
        <w:t xml:space="preserve"> </w:t>
      </w:r>
      <w:r w:rsidRPr="00E7506E">
        <w:rPr>
          <w:rFonts w:ascii="Times New Roman" w:hAnsi="Times New Roman" w:cs="Times New Roman"/>
        </w:rPr>
        <w:t>need</w:t>
      </w:r>
      <w:r w:rsidRPr="00E7506E">
        <w:rPr>
          <w:rFonts w:ascii="Times New Roman" w:hAnsi="Times New Roman" w:cs="Times New Roman"/>
          <w:spacing w:val="-7"/>
        </w:rPr>
        <w:t xml:space="preserve"> </w:t>
      </w:r>
      <w:proofErr w:type="spellStart"/>
      <w:r w:rsidRPr="00E7506E">
        <w:rPr>
          <w:rFonts w:ascii="Times New Roman" w:hAnsi="Times New Roman" w:cs="Times New Roman"/>
        </w:rPr>
        <w:t>maintainance</w:t>
      </w:r>
      <w:proofErr w:type="spellEnd"/>
      <w:r w:rsidRPr="00E7506E">
        <w:rPr>
          <w:rFonts w:ascii="Times New Roman" w:hAnsi="Times New Roman" w:cs="Times New Roman"/>
          <w:spacing w:val="-4"/>
        </w:rPr>
        <w:t xml:space="preserve"> </w:t>
      </w:r>
      <w:r w:rsidRPr="00E7506E">
        <w:rPr>
          <w:rFonts w:ascii="Times New Roman" w:hAnsi="Times New Roman" w:cs="Times New Roman"/>
        </w:rPr>
        <w:t xml:space="preserve">(many-to-many). Users use one or more </w:t>
      </w:r>
      <w:proofErr w:type="spellStart"/>
      <w:r w:rsidRPr="00E7506E">
        <w:rPr>
          <w:rFonts w:ascii="Times New Roman" w:hAnsi="Times New Roman" w:cs="Times New Roman"/>
        </w:rPr>
        <w:t>SmartDevices</w:t>
      </w:r>
      <w:proofErr w:type="spellEnd"/>
      <w:r w:rsidRPr="00E7506E">
        <w:rPr>
          <w:rFonts w:ascii="Times New Roman" w:hAnsi="Times New Roman" w:cs="Times New Roman"/>
        </w:rPr>
        <w:t xml:space="preserve"> (one-to-many).</w:t>
      </w:r>
    </w:p>
    <w:p w14:paraId="0F3FEA9B" w14:textId="397ABCD9" w:rsidR="0038137D" w:rsidRPr="00B324DC" w:rsidRDefault="00000000" w:rsidP="00B324DC">
      <w:pPr>
        <w:pStyle w:val="BodyText"/>
        <w:ind w:left="240"/>
        <w:rPr>
          <w:rFonts w:ascii="Times New Roman" w:hAnsi="Times New Roman" w:cs="Times New Roman"/>
          <w:spacing w:val="-2"/>
        </w:rPr>
      </w:pPr>
      <w:r w:rsidRPr="00E7506E">
        <w:rPr>
          <w:rFonts w:ascii="Times New Roman" w:hAnsi="Times New Roman" w:cs="Times New Roman"/>
        </w:rPr>
        <w:t>Automation</w:t>
      </w:r>
      <w:r w:rsidRPr="00E7506E">
        <w:rPr>
          <w:rFonts w:ascii="Times New Roman" w:hAnsi="Times New Roman" w:cs="Times New Roman"/>
          <w:spacing w:val="-8"/>
        </w:rPr>
        <w:t xml:space="preserve"> </w:t>
      </w:r>
      <w:r w:rsidRPr="00E7506E">
        <w:rPr>
          <w:rFonts w:ascii="Times New Roman" w:hAnsi="Times New Roman" w:cs="Times New Roman"/>
        </w:rPr>
        <w:t>can</w:t>
      </w:r>
      <w:r w:rsidRPr="00E7506E">
        <w:rPr>
          <w:rFonts w:ascii="Times New Roman" w:hAnsi="Times New Roman" w:cs="Times New Roman"/>
          <w:spacing w:val="-5"/>
        </w:rPr>
        <w:t xml:space="preserve"> </w:t>
      </w:r>
      <w:r w:rsidRPr="00E7506E">
        <w:rPr>
          <w:rFonts w:ascii="Times New Roman" w:hAnsi="Times New Roman" w:cs="Times New Roman"/>
        </w:rPr>
        <w:t>be</w:t>
      </w:r>
      <w:r w:rsidRPr="00E7506E">
        <w:rPr>
          <w:rFonts w:ascii="Times New Roman" w:hAnsi="Times New Roman" w:cs="Times New Roman"/>
          <w:spacing w:val="-4"/>
        </w:rPr>
        <w:t xml:space="preserve"> </w:t>
      </w:r>
      <w:r w:rsidRPr="00E7506E">
        <w:rPr>
          <w:rFonts w:ascii="Times New Roman" w:hAnsi="Times New Roman" w:cs="Times New Roman"/>
        </w:rPr>
        <w:t>done</w:t>
      </w:r>
      <w:r w:rsidRPr="00E7506E">
        <w:rPr>
          <w:rFonts w:ascii="Times New Roman" w:hAnsi="Times New Roman" w:cs="Times New Roman"/>
          <w:spacing w:val="-4"/>
        </w:rPr>
        <w:t xml:space="preserve"> </w:t>
      </w:r>
      <w:r w:rsidRPr="00E7506E">
        <w:rPr>
          <w:rFonts w:ascii="Times New Roman" w:hAnsi="Times New Roman" w:cs="Times New Roman"/>
        </w:rPr>
        <w:t>to</w:t>
      </w:r>
      <w:r w:rsidRPr="00E7506E">
        <w:rPr>
          <w:rFonts w:ascii="Times New Roman" w:hAnsi="Times New Roman" w:cs="Times New Roman"/>
          <w:spacing w:val="-5"/>
        </w:rPr>
        <w:t xml:space="preserve"> </w:t>
      </w:r>
      <w:r w:rsidRPr="00E7506E">
        <w:rPr>
          <w:rFonts w:ascii="Times New Roman" w:hAnsi="Times New Roman" w:cs="Times New Roman"/>
        </w:rPr>
        <w:t>all</w:t>
      </w:r>
      <w:r w:rsidRPr="00E7506E">
        <w:rPr>
          <w:rFonts w:ascii="Times New Roman" w:hAnsi="Times New Roman" w:cs="Times New Roman"/>
          <w:spacing w:val="-6"/>
        </w:rPr>
        <w:t xml:space="preserve"> </w:t>
      </w:r>
      <w:r w:rsidRPr="00E7506E">
        <w:rPr>
          <w:rFonts w:ascii="Times New Roman" w:hAnsi="Times New Roman" w:cs="Times New Roman"/>
        </w:rPr>
        <w:t>devices</w:t>
      </w:r>
      <w:r w:rsidRPr="00E7506E">
        <w:rPr>
          <w:rFonts w:ascii="Times New Roman" w:hAnsi="Times New Roman" w:cs="Times New Roman"/>
          <w:spacing w:val="-5"/>
        </w:rPr>
        <w:t xml:space="preserve"> </w:t>
      </w:r>
      <w:r w:rsidRPr="00E7506E">
        <w:rPr>
          <w:rFonts w:ascii="Times New Roman" w:hAnsi="Times New Roman" w:cs="Times New Roman"/>
        </w:rPr>
        <w:t>and</w:t>
      </w:r>
      <w:r w:rsidRPr="00E7506E">
        <w:rPr>
          <w:rFonts w:ascii="Times New Roman" w:hAnsi="Times New Roman" w:cs="Times New Roman"/>
          <w:spacing w:val="-4"/>
        </w:rPr>
        <w:t xml:space="preserve"> </w:t>
      </w:r>
      <w:r w:rsidRPr="00E7506E">
        <w:rPr>
          <w:rFonts w:ascii="Times New Roman" w:hAnsi="Times New Roman" w:cs="Times New Roman"/>
        </w:rPr>
        <w:t>sensors</w:t>
      </w:r>
      <w:r w:rsidRPr="00E7506E">
        <w:rPr>
          <w:rFonts w:ascii="Times New Roman" w:hAnsi="Times New Roman" w:cs="Times New Roman"/>
          <w:spacing w:val="-5"/>
        </w:rPr>
        <w:t xml:space="preserve"> </w:t>
      </w:r>
      <w:r w:rsidRPr="00E7506E">
        <w:rPr>
          <w:rFonts w:ascii="Times New Roman" w:hAnsi="Times New Roman" w:cs="Times New Roman"/>
        </w:rPr>
        <w:t>(many-to-</w:t>
      </w:r>
      <w:r w:rsidRPr="00E7506E">
        <w:rPr>
          <w:rFonts w:ascii="Times New Roman" w:hAnsi="Times New Roman" w:cs="Times New Roman"/>
          <w:spacing w:val="-2"/>
        </w:rPr>
        <w:t>many).net shell</w:t>
      </w:r>
      <w:r w:rsidRPr="00E7506E">
        <w:rPr>
          <w:rFonts w:ascii="Times New Roman" w:hAnsi="Times New Roman" w:cs="Times New Roman"/>
          <w:spacing w:val="-2"/>
        </w:rPr>
        <w:br/>
      </w:r>
    </w:p>
    <w:p w14:paraId="2217E286"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noProof/>
          <w:spacing w:val="-2"/>
        </w:rPr>
        <w:lastRenderedPageBreak/>
        <w:drawing>
          <wp:inline distT="0" distB="0" distL="114300" distR="114300" wp14:anchorId="1F9D8C9E" wp14:editId="7A283AB3">
            <wp:extent cx="6354445" cy="3379470"/>
            <wp:effectExtent l="0" t="0" r="635" b="3810"/>
            <wp:docPr id="8" name="Picture 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4"/>
                    <pic:cNvPicPr>
                      <a:picLocks noChangeAspect="1"/>
                    </pic:cNvPicPr>
                  </pic:nvPicPr>
                  <pic:blipFill>
                    <a:blip r:embed="rId14"/>
                    <a:stretch>
                      <a:fillRect/>
                    </a:stretch>
                  </pic:blipFill>
                  <pic:spPr>
                    <a:xfrm>
                      <a:off x="0" y="0"/>
                      <a:ext cx="6354445" cy="3379470"/>
                    </a:xfrm>
                    <a:prstGeom prst="rect">
                      <a:avLst/>
                    </a:prstGeom>
                  </pic:spPr>
                </pic:pic>
              </a:graphicData>
            </a:graphic>
          </wp:inline>
        </w:drawing>
      </w:r>
    </w:p>
    <w:p w14:paraId="0959FA96" w14:textId="77777777" w:rsidR="0038137D" w:rsidRPr="00E7506E" w:rsidRDefault="0038137D" w:rsidP="00F76A0F">
      <w:pPr>
        <w:pStyle w:val="BodyText"/>
        <w:ind w:left="240"/>
        <w:jc w:val="both"/>
        <w:rPr>
          <w:rFonts w:ascii="Times New Roman" w:hAnsi="Times New Roman" w:cs="Times New Roman"/>
          <w:spacing w:val="-2"/>
        </w:rPr>
      </w:pPr>
    </w:p>
    <w:p w14:paraId="5BEF000B" w14:textId="77777777" w:rsidR="0038137D" w:rsidRPr="00E7506E" w:rsidRDefault="0038137D" w:rsidP="00F76A0F">
      <w:pPr>
        <w:pStyle w:val="BodyText"/>
        <w:ind w:left="240"/>
        <w:jc w:val="both"/>
        <w:rPr>
          <w:rFonts w:ascii="Times New Roman" w:hAnsi="Times New Roman" w:cs="Times New Roman"/>
          <w:spacing w:val="-2"/>
        </w:rPr>
      </w:pPr>
    </w:p>
    <w:p w14:paraId="7AE17EA2"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spacing w:val="-2"/>
        </w:rPr>
        <w:t>Tables created</w:t>
      </w:r>
      <w:r w:rsidRPr="00E7506E">
        <w:rPr>
          <w:rFonts w:ascii="Times New Roman" w:hAnsi="Times New Roman" w:cs="Times New Roman"/>
          <w:spacing w:val="-2"/>
        </w:rPr>
        <w:br/>
      </w:r>
      <w:r w:rsidRPr="00E7506E">
        <w:rPr>
          <w:rFonts w:ascii="Times New Roman" w:hAnsi="Times New Roman" w:cs="Times New Roman"/>
          <w:noProof/>
          <w:spacing w:val="-2"/>
        </w:rPr>
        <w:drawing>
          <wp:inline distT="0" distB="0" distL="114300" distR="114300" wp14:anchorId="7460D2CB" wp14:editId="65396481">
            <wp:extent cx="6042660" cy="4914900"/>
            <wp:effectExtent l="0" t="0" r="0" b="0"/>
            <wp:docPr id="9" name="Picture 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5"/>
                    <pic:cNvPicPr>
                      <a:picLocks noChangeAspect="1"/>
                    </pic:cNvPicPr>
                  </pic:nvPicPr>
                  <pic:blipFill>
                    <a:blip r:embed="rId15"/>
                    <a:stretch>
                      <a:fillRect/>
                    </a:stretch>
                  </pic:blipFill>
                  <pic:spPr>
                    <a:xfrm>
                      <a:off x="0" y="0"/>
                      <a:ext cx="6042660" cy="4914900"/>
                    </a:xfrm>
                    <a:prstGeom prst="rect">
                      <a:avLst/>
                    </a:prstGeom>
                  </pic:spPr>
                </pic:pic>
              </a:graphicData>
            </a:graphic>
          </wp:inline>
        </w:drawing>
      </w:r>
    </w:p>
    <w:p w14:paraId="37C4087C" w14:textId="77777777" w:rsidR="0038137D" w:rsidRPr="00E7506E" w:rsidRDefault="0038137D" w:rsidP="00F76A0F">
      <w:pPr>
        <w:pStyle w:val="BodyText"/>
        <w:ind w:left="240"/>
        <w:jc w:val="both"/>
        <w:rPr>
          <w:rFonts w:ascii="Times New Roman" w:hAnsi="Times New Roman" w:cs="Times New Roman"/>
          <w:spacing w:val="-2"/>
        </w:rPr>
      </w:pPr>
    </w:p>
    <w:p w14:paraId="76864BCB" w14:textId="77777777" w:rsidR="0038137D" w:rsidRPr="00E7506E" w:rsidRDefault="0038137D" w:rsidP="00F76A0F">
      <w:pPr>
        <w:pStyle w:val="BodyText"/>
        <w:ind w:left="240"/>
        <w:jc w:val="both"/>
        <w:rPr>
          <w:rFonts w:ascii="Times New Roman" w:hAnsi="Times New Roman" w:cs="Times New Roman"/>
          <w:spacing w:val="-2"/>
        </w:rPr>
      </w:pPr>
    </w:p>
    <w:p w14:paraId="1916A748" w14:textId="77777777" w:rsidR="0038137D" w:rsidRPr="00E7506E" w:rsidRDefault="0038137D" w:rsidP="00F76A0F">
      <w:pPr>
        <w:pStyle w:val="BodyText"/>
        <w:ind w:left="240"/>
        <w:jc w:val="both"/>
        <w:rPr>
          <w:rFonts w:ascii="Times New Roman" w:hAnsi="Times New Roman" w:cs="Times New Roman"/>
          <w:spacing w:val="-2"/>
        </w:rPr>
      </w:pPr>
    </w:p>
    <w:p w14:paraId="151C2470" w14:textId="77777777" w:rsidR="0038137D" w:rsidRPr="00E7506E" w:rsidRDefault="0038137D" w:rsidP="00F76A0F">
      <w:pPr>
        <w:pStyle w:val="BodyText"/>
        <w:ind w:left="240"/>
        <w:jc w:val="both"/>
        <w:rPr>
          <w:rFonts w:ascii="Times New Roman" w:hAnsi="Times New Roman" w:cs="Times New Roman"/>
          <w:spacing w:val="-2"/>
        </w:rPr>
      </w:pPr>
    </w:p>
    <w:p w14:paraId="73AEA7C3" w14:textId="77777777" w:rsidR="0038137D" w:rsidRPr="00E7506E" w:rsidRDefault="0038137D" w:rsidP="00F76A0F">
      <w:pPr>
        <w:pStyle w:val="BodyText"/>
        <w:ind w:left="240"/>
        <w:jc w:val="both"/>
        <w:rPr>
          <w:rFonts w:ascii="Times New Roman" w:hAnsi="Times New Roman" w:cs="Times New Roman"/>
          <w:spacing w:val="-2"/>
        </w:rPr>
      </w:pPr>
    </w:p>
    <w:p w14:paraId="0E66E432" w14:textId="77777777" w:rsidR="0038137D" w:rsidRPr="00E7506E" w:rsidRDefault="0038137D" w:rsidP="00F76A0F">
      <w:pPr>
        <w:pStyle w:val="BodyText"/>
        <w:ind w:left="240"/>
        <w:jc w:val="both"/>
        <w:rPr>
          <w:rFonts w:ascii="Times New Roman" w:hAnsi="Times New Roman" w:cs="Times New Roman"/>
          <w:spacing w:val="-2"/>
        </w:rPr>
      </w:pPr>
    </w:p>
    <w:p w14:paraId="1C4D0B7D"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spacing w:val="-2"/>
        </w:rPr>
        <w:lastRenderedPageBreak/>
        <w:t>Table content:</w:t>
      </w:r>
      <w:r w:rsidRPr="00E7506E">
        <w:rPr>
          <w:rFonts w:ascii="Times New Roman" w:hAnsi="Times New Roman" w:cs="Times New Roman"/>
          <w:spacing w:val="-2"/>
        </w:rPr>
        <w:br/>
        <w:t>data insertion, upgradation and deletion:</w:t>
      </w:r>
      <w:r w:rsidRPr="00E7506E">
        <w:rPr>
          <w:rFonts w:ascii="Times New Roman" w:hAnsi="Times New Roman" w:cs="Times New Roman"/>
          <w:spacing w:val="-2"/>
        </w:rPr>
        <w:br/>
      </w:r>
      <w:r w:rsidRPr="00E7506E">
        <w:rPr>
          <w:rFonts w:ascii="Times New Roman" w:hAnsi="Times New Roman" w:cs="Times New Roman"/>
          <w:noProof/>
          <w:spacing w:val="-2"/>
        </w:rPr>
        <w:drawing>
          <wp:inline distT="0" distB="0" distL="114300" distR="114300" wp14:anchorId="7583360A" wp14:editId="45BD05A2">
            <wp:extent cx="6349365" cy="3571875"/>
            <wp:effectExtent l="0" t="0" r="5715" b="9525"/>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
                    <pic:cNvPicPr>
                      <a:picLocks noChangeAspect="1"/>
                    </pic:cNvPicPr>
                  </pic:nvPicPr>
                  <pic:blipFill>
                    <a:blip r:embed="rId16"/>
                    <a:stretch>
                      <a:fillRect/>
                    </a:stretch>
                  </pic:blipFill>
                  <pic:spPr>
                    <a:xfrm>
                      <a:off x="0" y="0"/>
                      <a:ext cx="6349365" cy="3571875"/>
                    </a:xfrm>
                    <a:prstGeom prst="rect">
                      <a:avLst/>
                    </a:prstGeom>
                  </pic:spPr>
                </pic:pic>
              </a:graphicData>
            </a:graphic>
          </wp:inline>
        </w:drawing>
      </w:r>
      <w:r w:rsidRPr="00E7506E">
        <w:rPr>
          <w:rFonts w:ascii="Times New Roman" w:hAnsi="Times New Roman" w:cs="Times New Roman"/>
          <w:noProof/>
          <w:spacing w:val="-2"/>
        </w:rPr>
        <w:drawing>
          <wp:inline distT="0" distB="0" distL="114300" distR="114300" wp14:anchorId="7F8DF62F" wp14:editId="042A5D38">
            <wp:extent cx="6349365" cy="3571875"/>
            <wp:effectExtent l="0" t="0" r="5715" b="9525"/>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
                    <pic:cNvPicPr>
                      <a:picLocks noChangeAspect="1"/>
                    </pic:cNvPicPr>
                  </pic:nvPicPr>
                  <pic:blipFill>
                    <a:blip r:embed="rId17"/>
                    <a:stretch>
                      <a:fillRect/>
                    </a:stretch>
                  </pic:blipFill>
                  <pic:spPr>
                    <a:xfrm>
                      <a:off x="0" y="0"/>
                      <a:ext cx="6349365" cy="3571875"/>
                    </a:xfrm>
                    <a:prstGeom prst="rect">
                      <a:avLst/>
                    </a:prstGeom>
                  </pic:spPr>
                </pic:pic>
              </a:graphicData>
            </a:graphic>
          </wp:inline>
        </w:drawing>
      </w:r>
    </w:p>
    <w:p w14:paraId="52BE6C29"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noProof/>
          <w:spacing w:val="-2"/>
        </w:rPr>
        <w:lastRenderedPageBreak/>
        <w:drawing>
          <wp:inline distT="0" distB="0" distL="114300" distR="114300" wp14:anchorId="6846CF6F" wp14:editId="7F90C7F6">
            <wp:extent cx="6349365" cy="3571875"/>
            <wp:effectExtent l="0" t="0" r="5715" b="9525"/>
            <wp:docPr id="17" name="Picture 17" descr="10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0 del"/>
                    <pic:cNvPicPr>
                      <a:picLocks noChangeAspect="1"/>
                    </pic:cNvPicPr>
                  </pic:nvPicPr>
                  <pic:blipFill>
                    <a:blip r:embed="rId18"/>
                    <a:stretch>
                      <a:fillRect/>
                    </a:stretch>
                  </pic:blipFill>
                  <pic:spPr>
                    <a:xfrm>
                      <a:off x="0" y="0"/>
                      <a:ext cx="6349365" cy="3571875"/>
                    </a:xfrm>
                    <a:prstGeom prst="rect">
                      <a:avLst/>
                    </a:prstGeom>
                  </pic:spPr>
                </pic:pic>
              </a:graphicData>
            </a:graphic>
          </wp:inline>
        </w:drawing>
      </w:r>
    </w:p>
    <w:p w14:paraId="6E48521C" w14:textId="77777777" w:rsidR="0038137D" w:rsidRPr="00E7506E" w:rsidRDefault="0038137D" w:rsidP="00F76A0F">
      <w:pPr>
        <w:pStyle w:val="BodyText"/>
        <w:ind w:left="240"/>
        <w:jc w:val="both"/>
        <w:rPr>
          <w:rFonts w:ascii="Times New Roman" w:hAnsi="Times New Roman" w:cs="Times New Roman"/>
          <w:spacing w:val="-2"/>
        </w:rPr>
      </w:pPr>
    </w:p>
    <w:p w14:paraId="6782E79E" w14:textId="77777777" w:rsidR="0038137D" w:rsidRPr="00E7506E" w:rsidRDefault="0038137D" w:rsidP="00F76A0F">
      <w:pPr>
        <w:pStyle w:val="BodyText"/>
        <w:ind w:left="240"/>
        <w:jc w:val="both"/>
        <w:rPr>
          <w:rFonts w:ascii="Times New Roman" w:hAnsi="Times New Roman" w:cs="Times New Roman"/>
          <w:spacing w:val="-2"/>
        </w:rPr>
      </w:pPr>
    </w:p>
    <w:p w14:paraId="23FC8486"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spacing w:val="-2"/>
        </w:rPr>
        <w:t>Show data: simple select statement.</w:t>
      </w:r>
    </w:p>
    <w:p w14:paraId="2974C047"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noProof/>
          <w:spacing w:val="-2"/>
        </w:rPr>
        <w:drawing>
          <wp:inline distT="0" distB="0" distL="114300" distR="114300" wp14:anchorId="7054251F" wp14:editId="672100BC">
            <wp:extent cx="6347460" cy="3580130"/>
            <wp:effectExtent l="0" t="0" r="7620" b="1270"/>
            <wp:docPr id="16" name="Picture 16" descr="11 show sens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1 show sensor table"/>
                    <pic:cNvPicPr>
                      <a:picLocks noChangeAspect="1"/>
                    </pic:cNvPicPr>
                  </pic:nvPicPr>
                  <pic:blipFill>
                    <a:blip r:embed="rId19"/>
                    <a:stretch>
                      <a:fillRect/>
                    </a:stretch>
                  </pic:blipFill>
                  <pic:spPr>
                    <a:xfrm>
                      <a:off x="0" y="0"/>
                      <a:ext cx="6347460" cy="3580130"/>
                    </a:xfrm>
                    <a:prstGeom prst="rect">
                      <a:avLst/>
                    </a:prstGeom>
                  </pic:spPr>
                </pic:pic>
              </a:graphicData>
            </a:graphic>
          </wp:inline>
        </w:drawing>
      </w:r>
      <w:r w:rsidRPr="00E7506E">
        <w:rPr>
          <w:rFonts w:ascii="Times New Roman" w:hAnsi="Times New Roman" w:cs="Times New Roman"/>
          <w:noProof/>
          <w:spacing w:val="-2"/>
        </w:rPr>
        <w:lastRenderedPageBreak/>
        <w:drawing>
          <wp:inline distT="0" distB="0" distL="114300" distR="114300" wp14:anchorId="78260A7B" wp14:editId="666CF6E2">
            <wp:extent cx="6349365" cy="3449320"/>
            <wp:effectExtent l="0" t="0" r="5715" b="10160"/>
            <wp:docPr id="14" name="Picture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3"/>
                    <pic:cNvPicPr>
                      <a:picLocks noChangeAspect="1"/>
                    </pic:cNvPicPr>
                  </pic:nvPicPr>
                  <pic:blipFill>
                    <a:blip r:embed="rId20"/>
                    <a:stretch>
                      <a:fillRect/>
                    </a:stretch>
                  </pic:blipFill>
                  <pic:spPr>
                    <a:xfrm>
                      <a:off x="0" y="0"/>
                      <a:ext cx="6349365" cy="3449320"/>
                    </a:xfrm>
                    <a:prstGeom prst="rect">
                      <a:avLst/>
                    </a:prstGeom>
                  </pic:spPr>
                </pic:pic>
              </a:graphicData>
            </a:graphic>
          </wp:inline>
        </w:drawing>
      </w:r>
      <w:r w:rsidRPr="00E7506E">
        <w:rPr>
          <w:rFonts w:ascii="Times New Roman" w:hAnsi="Times New Roman" w:cs="Times New Roman"/>
          <w:noProof/>
          <w:spacing w:val="-2"/>
        </w:rPr>
        <w:drawing>
          <wp:inline distT="0" distB="0" distL="114300" distR="114300" wp14:anchorId="7D483302" wp14:editId="55D9DE0B">
            <wp:extent cx="6349365" cy="3482340"/>
            <wp:effectExtent l="0" t="0" r="5715" b="7620"/>
            <wp:docPr id="13" name="Picture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8"/>
                    <pic:cNvPicPr>
                      <a:picLocks noChangeAspect="1"/>
                    </pic:cNvPicPr>
                  </pic:nvPicPr>
                  <pic:blipFill>
                    <a:blip r:embed="rId21"/>
                    <a:stretch>
                      <a:fillRect/>
                    </a:stretch>
                  </pic:blipFill>
                  <pic:spPr>
                    <a:xfrm>
                      <a:off x="0" y="0"/>
                      <a:ext cx="6349365" cy="3482340"/>
                    </a:xfrm>
                    <a:prstGeom prst="rect">
                      <a:avLst/>
                    </a:prstGeom>
                  </pic:spPr>
                </pic:pic>
              </a:graphicData>
            </a:graphic>
          </wp:inline>
        </w:drawing>
      </w:r>
      <w:r w:rsidRPr="00E7506E">
        <w:rPr>
          <w:rFonts w:ascii="Times New Roman" w:hAnsi="Times New Roman" w:cs="Times New Roman"/>
          <w:noProof/>
          <w:spacing w:val="-2"/>
        </w:rPr>
        <w:lastRenderedPageBreak/>
        <w:drawing>
          <wp:inline distT="0" distB="0" distL="114300" distR="114300" wp14:anchorId="222831D3" wp14:editId="7B0C3FB8">
            <wp:extent cx="6349365" cy="3571875"/>
            <wp:effectExtent l="0" t="0" r="5715" b="9525"/>
            <wp:docPr id="12" name="Picture 12" descr="9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9 update"/>
                    <pic:cNvPicPr>
                      <a:picLocks noChangeAspect="1"/>
                    </pic:cNvPicPr>
                  </pic:nvPicPr>
                  <pic:blipFill>
                    <a:blip r:embed="rId22"/>
                    <a:stretch>
                      <a:fillRect/>
                    </a:stretch>
                  </pic:blipFill>
                  <pic:spPr>
                    <a:xfrm>
                      <a:off x="0" y="0"/>
                      <a:ext cx="6349365" cy="3571875"/>
                    </a:xfrm>
                    <a:prstGeom prst="rect">
                      <a:avLst/>
                    </a:prstGeom>
                  </pic:spPr>
                </pic:pic>
              </a:graphicData>
            </a:graphic>
          </wp:inline>
        </w:drawing>
      </w:r>
    </w:p>
    <w:p w14:paraId="7F013516" w14:textId="77777777" w:rsidR="0038137D" w:rsidRPr="00E7506E" w:rsidRDefault="0038137D" w:rsidP="00F76A0F">
      <w:pPr>
        <w:pStyle w:val="BodyText"/>
        <w:ind w:left="240"/>
        <w:jc w:val="both"/>
        <w:rPr>
          <w:rFonts w:ascii="Times New Roman" w:hAnsi="Times New Roman" w:cs="Times New Roman"/>
          <w:spacing w:val="-2"/>
        </w:rPr>
      </w:pPr>
    </w:p>
    <w:p w14:paraId="6C5E9044" w14:textId="53662981"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spacing w:val="-2"/>
        </w:rPr>
        <w:br/>
        <w:t>Inserting empty values in ENNUM:</w:t>
      </w:r>
      <w:r w:rsidRPr="00E7506E">
        <w:rPr>
          <w:rFonts w:ascii="Times New Roman" w:hAnsi="Times New Roman" w:cs="Times New Roman"/>
          <w:spacing w:val="-2"/>
        </w:rPr>
        <w:br/>
      </w:r>
      <w:r w:rsidRPr="00E7506E">
        <w:rPr>
          <w:rFonts w:ascii="Times New Roman" w:hAnsi="Times New Roman" w:cs="Times New Roman"/>
          <w:noProof/>
          <w:spacing w:val="-2"/>
        </w:rPr>
        <w:drawing>
          <wp:inline distT="0" distB="0" distL="114300" distR="114300" wp14:anchorId="1FF56E68" wp14:editId="2599494D">
            <wp:extent cx="6349365" cy="1600835"/>
            <wp:effectExtent l="0" t="0" r="5715" b="14605"/>
            <wp:docPr id="18" name="Picture 18" descr="Screenshot 2023-11-21 11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11-21 114825"/>
                    <pic:cNvPicPr>
                      <a:picLocks noChangeAspect="1"/>
                    </pic:cNvPicPr>
                  </pic:nvPicPr>
                  <pic:blipFill>
                    <a:blip r:embed="rId23"/>
                    <a:stretch>
                      <a:fillRect/>
                    </a:stretch>
                  </pic:blipFill>
                  <pic:spPr>
                    <a:xfrm>
                      <a:off x="0" y="0"/>
                      <a:ext cx="6349365" cy="1600835"/>
                    </a:xfrm>
                    <a:prstGeom prst="rect">
                      <a:avLst/>
                    </a:prstGeom>
                  </pic:spPr>
                </pic:pic>
              </a:graphicData>
            </a:graphic>
          </wp:inline>
        </w:drawing>
      </w:r>
    </w:p>
    <w:p w14:paraId="02D1638A" w14:textId="77777777" w:rsidR="0038137D" w:rsidRPr="00E7506E" w:rsidRDefault="0038137D" w:rsidP="00F76A0F">
      <w:pPr>
        <w:pStyle w:val="BodyText"/>
        <w:ind w:left="240"/>
        <w:jc w:val="both"/>
        <w:rPr>
          <w:rFonts w:ascii="Times New Roman" w:hAnsi="Times New Roman" w:cs="Times New Roman"/>
          <w:spacing w:val="-2"/>
        </w:rPr>
      </w:pPr>
    </w:p>
    <w:p w14:paraId="35E448BA"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spacing w:val="-2"/>
        </w:rPr>
        <w:t xml:space="preserve">Joined table using </w:t>
      </w:r>
      <w:proofErr w:type="spellStart"/>
      <w:r w:rsidRPr="00E7506E">
        <w:rPr>
          <w:rFonts w:ascii="Times New Roman" w:hAnsi="Times New Roman" w:cs="Times New Roman"/>
          <w:spacing w:val="-2"/>
        </w:rPr>
        <w:t>enum:Device</w:t>
      </w:r>
      <w:proofErr w:type="spellEnd"/>
      <w:r w:rsidRPr="00E7506E">
        <w:rPr>
          <w:rFonts w:ascii="Times New Roman" w:hAnsi="Times New Roman" w:cs="Times New Roman"/>
          <w:spacing w:val="-2"/>
        </w:rPr>
        <w:t xml:space="preserve"> ID common key in device table and automation table</w:t>
      </w:r>
    </w:p>
    <w:p w14:paraId="11C6C5C4"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noProof/>
          <w:spacing w:val="-2"/>
        </w:rPr>
        <w:drawing>
          <wp:inline distT="0" distB="0" distL="114300" distR="114300" wp14:anchorId="049DC753" wp14:editId="33F45F0B">
            <wp:extent cx="6349365" cy="2913380"/>
            <wp:effectExtent l="0" t="0" r="5715" b="12700"/>
            <wp:docPr id="19" name="Picture 19" descr="Screenshot 2023-11-21 11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3-11-21 114131"/>
                    <pic:cNvPicPr>
                      <a:picLocks noChangeAspect="1"/>
                    </pic:cNvPicPr>
                  </pic:nvPicPr>
                  <pic:blipFill>
                    <a:blip r:embed="rId24"/>
                    <a:stretch>
                      <a:fillRect/>
                    </a:stretch>
                  </pic:blipFill>
                  <pic:spPr>
                    <a:xfrm>
                      <a:off x="0" y="0"/>
                      <a:ext cx="6349365" cy="2913380"/>
                    </a:xfrm>
                    <a:prstGeom prst="rect">
                      <a:avLst/>
                    </a:prstGeom>
                  </pic:spPr>
                </pic:pic>
              </a:graphicData>
            </a:graphic>
          </wp:inline>
        </w:drawing>
      </w:r>
    </w:p>
    <w:p w14:paraId="119DB18B" w14:textId="77777777" w:rsidR="0038137D" w:rsidRPr="00E7506E" w:rsidRDefault="0038137D" w:rsidP="00F76A0F">
      <w:pPr>
        <w:pStyle w:val="BodyText"/>
        <w:ind w:left="240"/>
        <w:jc w:val="both"/>
        <w:rPr>
          <w:rFonts w:ascii="Times New Roman" w:hAnsi="Times New Roman" w:cs="Times New Roman"/>
          <w:spacing w:val="-2"/>
        </w:rPr>
      </w:pPr>
    </w:p>
    <w:p w14:paraId="69B0E3F5" w14:textId="77777777" w:rsidR="0038137D" w:rsidRPr="00E7506E" w:rsidRDefault="0038137D" w:rsidP="00F76A0F">
      <w:pPr>
        <w:pStyle w:val="BodyText"/>
        <w:ind w:left="240"/>
        <w:jc w:val="both"/>
        <w:rPr>
          <w:rFonts w:ascii="Times New Roman" w:hAnsi="Times New Roman" w:cs="Times New Roman"/>
          <w:spacing w:val="-2"/>
        </w:rPr>
      </w:pPr>
    </w:p>
    <w:p w14:paraId="42260C44" w14:textId="77777777" w:rsidR="0038137D" w:rsidRPr="00E7506E" w:rsidRDefault="0038137D" w:rsidP="00F76A0F">
      <w:pPr>
        <w:pStyle w:val="BodyText"/>
        <w:ind w:left="240"/>
        <w:jc w:val="both"/>
        <w:rPr>
          <w:rFonts w:ascii="Times New Roman" w:hAnsi="Times New Roman" w:cs="Times New Roman"/>
          <w:spacing w:val="-2"/>
        </w:rPr>
      </w:pPr>
    </w:p>
    <w:p w14:paraId="48B15383" w14:textId="77777777" w:rsidR="0038137D" w:rsidRPr="00E7506E" w:rsidRDefault="0038137D" w:rsidP="00F76A0F">
      <w:pPr>
        <w:pStyle w:val="BodyText"/>
        <w:ind w:left="240"/>
        <w:jc w:val="both"/>
        <w:rPr>
          <w:rFonts w:ascii="Times New Roman" w:hAnsi="Times New Roman" w:cs="Times New Roman"/>
          <w:spacing w:val="-2"/>
        </w:rPr>
      </w:pPr>
    </w:p>
    <w:p w14:paraId="55DD9504"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spacing w:val="-2"/>
        </w:rPr>
        <w:t>Updated values</w:t>
      </w:r>
    </w:p>
    <w:p w14:paraId="30AA9EC9"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spacing w:val="-2"/>
        </w:rPr>
        <w:lastRenderedPageBreak/>
        <w:t>before</w:t>
      </w:r>
    </w:p>
    <w:p w14:paraId="1C9A40D1"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spacing w:val="-2"/>
        </w:rPr>
        <w:t>0</w:t>
      </w:r>
      <w:r w:rsidRPr="00E7506E">
        <w:rPr>
          <w:rFonts w:ascii="Times New Roman" w:hAnsi="Times New Roman" w:cs="Times New Roman"/>
          <w:noProof/>
          <w:spacing w:val="-2"/>
        </w:rPr>
        <w:drawing>
          <wp:inline distT="0" distB="0" distL="114300" distR="114300" wp14:anchorId="40EF030F" wp14:editId="2C553D07">
            <wp:extent cx="6350000" cy="2928620"/>
            <wp:effectExtent l="0" t="0" r="5080" b="12700"/>
            <wp:docPr id="21" name="Picture 21" descr="Screenshot 2023-11-21 1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3-11-21 103350"/>
                    <pic:cNvPicPr>
                      <a:picLocks noChangeAspect="1"/>
                    </pic:cNvPicPr>
                  </pic:nvPicPr>
                  <pic:blipFill>
                    <a:blip r:embed="rId25"/>
                    <a:stretch>
                      <a:fillRect/>
                    </a:stretch>
                  </pic:blipFill>
                  <pic:spPr>
                    <a:xfrm>
                      <a:off x="0" y="0"/>
                      <a:ext cx="6350000" cy="2928620"/>
                    </a:xfrm>
                    <a:prstGeom prst="rect">
                      <a:avLst/>
                    </a:prstGeom>
                  </pic:spPr>
                </pic:pic>
              </a:graphicData>
            </a:graphic>
          </wp:inline>
        </w:drawing>
      </w:r>
    </w:p>
    <w:p w14:paraId="64B54374" w14:textId="77777777" w:rsidR="0038137D" w:rsidRPr="00E7506E" w:rsidRDefault="0038137D" w:rsidP="00F76A0F">
      <w:pPr>
        <w:pStyle w:val="BodyText"/>
        <w:ind w:left="240"/>
        <w:jc w:val="both"/>
        <w:rPr>
          <w:rFonts w:ascii="Times New Roman" w:hAnsi="Times New Roman" w:cs="Times New Roman"/>
          <w:spacing w:val="-2"/>
        </w:rPr>
      </w:pPr>
    </w:p>
    <w:p w14:paraId="18E99574" w14:textId="77777777" w:rsidR="0038137D" w:rsidRPr="00E7506E" w:rsidRDefault="0038137D" w:rsidP="00F76A0F">
      <w:pPr>
        <w:pStyle w:val="BodyText"/>
        <w:ind w:left="240"/>
        <w:jc w:val="both"/>
        <w:rPr>
          <w:rFonts w:ascii="Times New Roman" w:hAnsi="Times New Roman" w:cs="Times New Roman"/>
          <w:spacing w:val="-2"/>
        </w:rPr>
      </w:pPr>
    </w:p>
    <w:p w14:paraId="54175496"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spacing w:val="-2"/>
        </w:rPr>
        <w:t>After:</w:t>
      </w:r>
    </w:p>
    <w:p w14:paraId="1E14E958"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noProof/>
          <w:spacing w:val="-2"/>
        </w:rPr>
        <w:drawing>
          <wp:inline distT="0" distB="0" distL="114300" distR="114300" wp14:anchorId="5D130291" wp14:editId="3D566A63">
            <wp:extent cx="6352540" cy="3620135"/>
            <wp:effectExtent l="0" t="0" r="2540" b="6985"/>
            <wp:docPr id="20" name="Picture 20" descr="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num"/>
                    <pic:cNvPicPr>
                      <a:picLocks noChangeAspect="1"/>
                    </pic:cNvPicPr>
                  </pic:nvPicPr>
                  <pic:blipFill>
                    <a:blip r:embed="rId26"/>
                    <a:stretch>
                      <a:fillRect/>
                    </a:stretch>
                  </pic:blipFill>
                  <pic:spPr>
                    <a:xfrm>
                      <a:off x="0" y="0"/>
                      <a:ext cx="6352540" cy="3620135"/>
                    </a:xfrm>
                    <a:prstGeom prst="rect">
                      <a:avLst/>
                    </a:prstGeom>
                  </pic:spPr>
                </pic:pic>
              </a:graphicData>
            </a:graphic>
          </wp:inline>
        </w:drawing>
      </w:r>
    </w:p>
    <w:p w14:paraId="23488932" w14:textId="77777777" w:rsidR="0038137D" w:rsidRPr="00E7506E" w:rsidRDefault="0038137D" w:rsidP="00F76A0F">
      <w:pPr>
        <w:pStyle w:val="BodyText"/>
        <w:ind w:left="240"/>
        <w:jc w:val="both"/>
        <w:rPr>
          <w:rFonts w:ascii="Times New Roman" w:hAnsi="Times New Roman" w:cs="Times New Roman"/>
          <w:spacing w:val="-2"/>
        </w:rPr>
      </w:pPr>
    </w:p>
    <w:p w14:paraId="30C40DCB" w14:textId="77777777" w:rsidR="0038137D" w:rsidRPr="00E7506E" w:rsidRDefault="0038137D" w:rsidP="00F76A0F">
      <w:pPr>
        <w:pStyle w:val="BodyText"/>
        <w:ind w:left="240"/>
        <w:jc w:val="both"/>
        <w:rPr>
          <w:rFonts w:ascii="Times New Roman" w:hAnsi="Times New Roman" w:cs="Times New Roman"/>
          <w:spacing w:val="-2"/>
        </w:rPr>
      </w:pPr>
    </w:p>
    <w:p w14:paraId="6C51FB49" w14:textId="77777777" w:rsidR="0038137D" w:rsidRPr="00E7506E" w:rsidRDefault="0038137D" w:rsidP="00F76A0F">
      <w:pPr>
        <w:pStyle w:val="BodyText"/>
        <w:ind w:left="240"/>
        <w:jc w:val="both"/>
        <w:rPr>
          <w:rFonts w:ascii="Times New Roman" w:hAnsi="Times New Roman" w:cs="Times New Roman"/>
          <w:spacing w:val="-2"/>
        </w:rPr>
      </w:pPr>
    </w:p>
    <w:p w14:paraId="202217DB" w14:textId="77777777" w:rsidR="0038137D" w:rsidRPr="00E7506E" w:rsidRDefault="0038137D" w:rsidP="00F76A0F">
      <w:pPr>
        <w:pStyle w:val="BodyText"/>
        <w:ind w:left="240"/>
        <w:jc w:val="both"/>
        <w:rPr>
          <w:rFonts w:ascii="Times New Roman" w:hAnsi="Times New Roman" w:cs="Times New Roman"/>
          <w:spacing w:val="-2"/>
        </w:rPr>
      </w:pPr>
    </w:p>
    <w:p w14:paraId="56F9FB9B" w14:textId="77777777" w:rsidR="0038137D" w:rsidRPr="00E7506E" w:rsidRDefault="0038137D" w:rsidP="00F76A0F">
      <w:pPr>
        <w:pStyle w:val="BodyText"/>
        <w:ind w:left="240"/>
        <w:jc w:val="both"/>
        <w:rPr>
          <w:rFonts w:ascii="Times New Roman" w:hAnsi="Times New Roman" w:cs="Times New Roman"/>
          <w:spacing w:val="-2"/>
        </w:rPr>
      </w:pPr>
    </w:p>
    <w:p w14:paraId="4F365B59" w14:textId="77777777" w:rsidR="0038137D" w:rsidRPr="00E7506E" w:rsidRDefault="0038137D" w:rsidP="00F76A0F">
      <w:pPr>
        <w:pStyle w:val="BodyText"/>
        <w:ind w:left="240"/>
        <w:jc w:val="both"/>
        <w:rPr>
          <w:rFonts w:ascii="Times New Roman" w:hAnsi="Times New Roman" w:cs="Times New Roman"/>
          <w:spacing w:val="-2"/>
        </w:rPr>
      </w:pPr>
    </w:p>
    <w:p w14:paraId="735B50B4" w14:textId="77777777" w:rsidR="0038137D" w:rsidRPr="00E7506E" w:rsidRDefault="0038137D" w:rsidP="00F76A0F">
      <w:pPr>
        <w:pStyle w:val="BodyText"/>
        <w:ind w:left="240"/>
        <w:jc w:val="both"/>
        <w:rPr>
          <w:rFonts w:ascii="Times New Roman" w:hAnsi="Times New Roman" w:cs="Times New Roman"/>
          <w:spacing w:val="-2"/>
        </w:rPr>
      </w:pPr>
    </w:p>
    <w:p w14:paraId="1133EE66" w14:textId="77777777" w:rsidR="0038137D" w:rsidRPr="00E7506E" w:rsidRDefault="0038137D" w:rsidP="00F76A0F">
      <w:pPr>
        <w:pStyle w:val="BodyText"/>
        <w:ind w:left="240"/>
        <w:jc w:val="both"/>
        <w:rPr>
          <w:rFonts w:ascii="Times New Roman" w:hAnsi="Times New Roman" w:cs="Times New Roman"/>
          <w:spacing w:val="-2"/>
        </w:rPr>
      </w:pPr>
    </w:p>
    <w:p w14:paraId="104D6CD7" w14:textId="77777777" w:rsidR="0038137D" w:rsidRPr="00E7506E" w:rsidRDefault="0038137D" w:rsidP="00F76A0F">
      <w:pPr>
        <w:pStyle w:val="BodyText"/>
        <w:ind w:left="240"/>
        <w:jc w:val="both"/>
        <w:rPr>
          <w:rFonts w:ascii="Times New Roman" w:hAnsi="Times New Roman" w:cs="Times New Roman"/>
          <w:spacing w:val="-2"/>
        </w:rPr>
      </w:pPr>
    </w:p>
    <w:p w14:paraId="055526E9" w14:textId="77777777" w:rsidR="0038137D" w:rsidRPr="00E7506E" w:rsidRDefault="0038137D" w:rsidP="00F76A0F">
      <w:pPr>
        <w:pStyle w:val="BodyText"/>
        <w:ind w:left="240"/>
        <w:jc w:val="both"/>
        <w:rPr>
          <w:rFonts w:ascii="Times New Roman" w:hAnsi="Times New Roman" w:cs="Times New Roman"/>
          <w:spacing w:val="-2"/>
        </w:rPr>
      </w:pPr>
    </w:p>
    <w:p w14:paraId="2EC271F7" w14:textId="77777777" w:rsidR="0038137D" w:rsidRPr="00E7506E" w:rsidRDefault="0038137D" w:rsidP="00F76A0F">
      <w:pPr>
        <w:pStyle w:val="BodyText"/>
        <w:ind w:left="240"/>
        <w:jc w:val="both"/>
        <w:rPr>
          <w:rFonts w:ascii="Times New Roman" w:hAnsi="Times New Roman" w:cs="Times New Roman"/>
          <w:spacing w:val="-2"/>
        </w:rPr>
      </w:pPr>
    </w:p>
    <w:p w14:paraId="749AE8D8" w14:textId="77777777" w:rsidR="0038137D" w:rsidRPr="00E7506E" w:rsidRDefault="0038137D" w:rsidP="00F76A0F">
      <w:pPr>
        <w:pStyle w:val="BodyText"/>
        <w:ind w:left="240"/>
        <w:jc w:val="both"/>
        <w:rPr>
          <w:rFonts w:ascii="Times New Roman" w:hAnsi="Times New Roman" w:cs="Times New Roman"/>
          <w:spacing w:val="-2"/>
        </w:rPr>
      </w:pPr>
    </w:p>
    <w:p w14:paraId="75E397AF" w14:textId="77777777" w:rsidR="0038137D" w:rsidRPr="00E7506E" w:rsidRDefault="0038137D" w:rsidP="00F76A0F">
      <w:pPr>
        <w:pStyle w:val="BodyText"/>
        <w:ind w:left="240"/>
        <w:jc w:val="both"/>
        <w:rPr>
          <w:rFonts w:ascii="Times New Roman" w:hAnsi="Times New Roman" w:cs="Times New Roman"/>
          <w:spacing w:val="-2"/>
        </w:rPr>
      </w:pPr>
    </w:p>
    <w:p w14:paraId="373F0019" w14:textId="77777777" w:rsidR="0038137D" w:rsidRDefault="0038137D" w:rsidP="00F76A0F">
      <w:pPr>
        <w:pStyle w:val="BodyText"/>
        <w:ind w:left="240"/>
        <w:jc w:val="both"/>
        <w:rPr>
          <w:rFonts w:ascii="Times New Roman" w:hAnsi="Times New Roman" w:cs="Times New Roman"/>
          <w:spacing w:val="-2"/>
        </w:rPr>
      </w:pPr>
    </w:p>
    <w:p w14:paraId="3721C4EB" w14:textId="77777777" w:rsidR="00B324DC" w:rsidRPr="00E7506E" w:rsidRDefault="00B324DC" w:rsidP="00F76A0F">
      <w:pPr>
        <w:pStyle w:val="BodyText"/>
        <w:ind w:left="240"/>
        <w:jc w:val="both"/>
        <w:rPr>
          <w:rFonts w:ascii="Times New Roman" w:hAnsi="Times New Roman" w:cs="Times New Roman"/>
          <w:spacing w:val="-2"/>
        </w:rPr>
      </w:pPr>
    </w:p>
    <w:p w14:paraId="06F38BBD"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spacing w:val="-2"/>
        </w:rPr>
        <w:lastRenderedPageBreak/>
        <w:t>“Where” command</w:t>
      </w:r>
    </w:p>
    <w:p w14:paraId="48447E2B"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noProof/>
          <w:spacing w:val="-2"/>
        </w:rPr>
        <w:drawing>
          <wp:inline distT="0" distB="0" distL="114300" distR="114300" wp14:anchorId="373C3F84" wp14:editId="1D5D85D8">
            <wp:extent cx="6349365" cy="2877185"/>
            <wp:effectExtent l="0" t="0" r="5715" b="3175"/>
            <wp:docPr id="22" name="Picture 22" descr="Screenshot 2023-11-21 10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3-11-21 103559"/>
                    <pic:cNvPicPr>
                      <a:picLocks noChangeAspect="1"/>
                    </pic:cNvPicPr>
                  </pic:nvPicPr>
                  <pic:blipFill>
                    <a:blip r:embed="rId27"/>
                    <a:stretch>
                      <a:fillRect/>
                    </a:stretch>
                  </pic:blipFill>
                  <pic:spPr>
                    <a:xfrm>
                      <a:off x="0" y="0"/>
                      <a:ext cx="6349365" cy="2877185"/>
                    </a:xfrm>
                    <a:prstGeom prst="rect">
                      <a:avLst/>
                    </a:prstGeom>
                  </pic:spPr>
                </pic:pic>
              </a:graphicData>
            </a:graphic>
          </wp:inline>
        </w:drawing>
      </w:r>
    </w:p>
    <w:p w14:paraId="06A90D6B" w14:textId="77777777" w:rsidR="0038137D" w:rsidRPr="00E7506E" w:rsidRDefault="0038137D" w:rsidP="00F76A0F">
      <w:pPr>
        <w:pStyle w:val="BodyText"/>
        <w:ind w:left="240"/>
        <w:jc w:val="both"/>
        <w:rPr>
          <w:rFonts w:ascii="Times New Roman" w:hAnsi="Times New Roman" w:cs="Times New Roman"/>
          <w:spacing w:val="-2"/>
        </w:rPr>
      </w:pPr>
    </w:p>
    <w:p w14:paraId="1E747486"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noProof/>
          <w:spacing w:val="-2"/>
        </w:rPr>
        <w:drawing>
          <wp:inline distT="0" distB="0" distL="114300" distR="114300" wp14:anchorId="27E46F9C" wp14:editId="019A79BC">
            <wp:extent cx="6349365" cy="2827655"/>
            <wp:effectExtent l="0" t="0" r="5715" b="6985"/>
            <wp:docPr id="23" name="Picture 23" descr="Screenshot 2023-11-21 10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3-11-21 103626"/>
                    <pic:cNvPicPr>
                      <a:picLocks noChangeAspect="1"/>
                    </pic:cNvPicPr>
                  </pic:nvPicPr>
                  <pic:blipFill>
                    <a:blip r:embed="rId28"/>
                    <a:stretch>
                      <a:fillRect/>
                    </a:stretch>
                  </pic:blipFill>
                  <pic:spPr>
                    <a:xfrm>
                      <a:off x="0" y="0"/>
                      <a:ext cx="6349365" cy="2827655"/>
                    </a:xfrm>
                    <a:prstGeom prst="rect">
                      <a:avLst/>
                    </a:prstGeom>
                  </pic:spPr>
                </pic:pic>
              </a:graphicData>
            </a:graphic>
          </wp:inline>
        </w:drawing>
      </w:r>
    </w:p>
    <w:p w14:paraId="74A70A6C" w14:textId="77777777" w:rsidR="0038137D" w:rsidRPr="00E7506E" w:rsidRDefault="0038137D" w:rsidP="00F76A0F">
      <w:pPr>
        <w:pStyle w:val="BodyText"/>
        <w:ind w:left="240"/>
        <w:jc w:val="both"/>
        <w:rPr>
          <w:rFonts w:ascii="Times New Roman" w:hAnsi="Times New Roman" w:cs="Times New Roman"/>
          <w:spacing w:val="-2"/>
        </w:rPr>
      </w:pPr>
    </w:p>
    <w:p w14:paraId="4747D7F5"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spacing w:val="-2"/>
        </w:rPr>
        <w:t>Auto increment:</w:t>
      </w:r>
    </w:p>
    <w:p w14:paraId="2A349C42" w14:textId="77777777" w:rsidR="0038137D" w:rsidRPr="00E7506E" w:rsidRDefault="00000000" w:rsidP="00F76A0F">
      <w:pPr>
        <w:pStyle w:val="BodyText"/>
        <w:ind w:left="240"/>
        <w:jc w:val="both"/>
        <w:rPr>
          <w:rFonts w:ascii="Times New Roman" w:hAnsi="Times New Roman" w:cs="Times New Roman"/>
          <w:spacing w:val="-2"/>
        </w:rPr>
      </w:pPr>
      <w:r w:rsidRPr="00E7506E">
        <w:rPr>
          <w:rFonts w:ascii="Times New Roman" w:hAnsi="Times New Roman" w:cs="Times New Roman"/>
          <w:noProof/>
          <w:spacing w:val="-2"/>
        </w:rPr>
        <w:drawing>
          <wp:inline distT="0" distB="0" distL="114300" distR="114300" wp14:anchorId="1E3CCE68" wp14:editId="1DC72C99">
            <wp:extent cx="3642360" cy="746760"/>
            <wp:effectExtent l="0" t="0" r="0" b="0"/>
            <wp:docPr id="24" name="Picture 24" descr="in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ncre"/>
                    <pic:cNvPicPr>
                      <a:picLocks noChangeAspect="1"/>
                    </pic:cNvPicPr>
                  </pic:nvPicPr>
                  <pic:blipFill>
                    <a:blip r:embed="rId29"/>
                    <a:stretch>
                      <a:fillRect/>
                    </a:stretch>
                  </pic:blipFill>
                  <pic:spPr>
                    <a:xfrm>
                      <a:off x="0" y="0"/>
                      <a:ext cx="3642360" cy="746760"/>
                    </a:xfrm>
                    <a:prstGeom prst="rect">
                      <a:avLst/>
                    </a:prstGeom>
                  </pic:spPr>
                </pic:pic>
              </a:graphicData>
            </a:graphic>
          </wp:inline>
        </w:drawing>
      </w:r>
    </w:p>
    <w:p w14:paraId="3F5B6A0A" w14:textId="77777777" w:rsidR="0038137D" w:rsidRPr="00E7506E" w:rsidRDefault="0038137D" w:rsidP="00F76A0F">
      <w:pPr>
        <w:pStyle w:val="BodyText"/>
        <w:ind w:left="240"/>
        <w:jc w:val="both"/>
        <w:rPr>
          <w:rFonts w:ascii="Times New Roman" w:hAnsi="Times New Roman" w:cs="Times New Roman"/>
          <w:spacing w:val="-2"/>
        </w:rPr>
      </w:pPr>
    </w:p>
    <w:p w14:paraId="30FFE836" w14:textId="3D00666D" w:rsidR="0038137D" w:rsidRPr="00E7506E" w:rsidRDefault="00000000" w:rsidP="00F76A0F">
      <w:pPr>
        <w:pStyle w:val="BodyText"/>
        <w:ind w:left="240"/>
        <w:jc w:val="both"/>
        <w:rPr>
          <w:rFonts w:ascii="Times New Roman" w:hAnsi="Times New Roman" w:cs="Times New Roman"/>
          <w:color w:val="0000FF"/>
          <w:spacing w:val="-2"/>
        </w:rPr>
      </w:pPr>
      <w:r w:rsidRPr="00E7506E">
        <w:rPr>
          <w:rFonts w:ascii="Times New Roman" w:hAnsi="Times New Roman" w:cs="Times New Roman"/>
          <w:spacing w:val="-2"/>
        </w:rPr>
        <w:t xml:space="preserve"> If Default </w:t>
      </w:r>
      <w:r w:rsidR="00E7506E" w:rsidRPr="00E7506E">
        <w:rPr>
          <w:rFonts w:ascii="Times New Roman" w:hAnsi="Times New Roman" w:cs="Times New Roman"/>
          <w:spacing w:val="-2"/>
        </w:rPr>
        <w:t>constraint is</w:t>
      </w:r>
      <w:r w:rsidRPr="00E7506E">
        <w:rPr>
          <w:rFonts w:ascii="Times New Roman" w:hAnsi="Times New Roman" w:cs="Times New Roman"/>
          <w:spacing w:val="-2"/>
        </w:rPr>
        <w:t xml:space="preserve"> not mentioned it creates a new record in table:</w:t>
      </w:r>
      <w:r w:rsidRPr="00E7506E">
        <w:rPr>
          <w:rFonts w:ascii="Times New Roman" w:hAnsi="Times New Roman" w:cs="Times New Roman"/>
          <w:spacing w:val="-2"/>
        </w:rPr>
        <w:br/>
        <w:t xml:space="preserve">when default </w:t>
      </w:r>
      <w:proofErr w:type="spellStart"/>
      <w:r w:rsidRPr="00E7506E">
        <w:rPr>
          <w:rFonts w:ascii="Times New Roman" w:hAnsi="Times New Roman" w:cs="Times New Roman"/>
          <w:spacing w:val="-2"/>
        </w:rPr>
        <w:t>constaint</w:t>
      </w:r>
      <w:proofErr w:type="spellEnd"/>
      <w:r w:rsidRPr="00E7506E">
        <w:rPr>
          <w:rFonts w:ascii="Times New Roman" w:hAnsi="Times New Roman" w:cs="Times New Roman"/>
          <w:spacing w:val="-2"/>
        </w:rPr>
        <w:t xml:space="preserve"> is mentioned:</w:t>
      </w:r>
    </w:p>
    <w:p w14:paraId="647C2CA4" w14:textId="77777777" w:rsidR="0038137D" w:rsidRPr="00E7506E" w:rsidRDefault="0038137D" w:rsidP="00F76A0F">
      <w:pPr>
        <w:pStyle w:val="BodyText"/>
        <w:jc w:val="both"/>
        <w:rPr>
          <w:rFonts w:ascii="Times New Roman" w:hAnsi="Times New Roman" w:cs="Times New Roman"/>
          <w:color w:val="0000FF"/>
          <w:spacing w:val="-2"/>
        </w:rPr>
      </w:pPr>
    </w:p>
    <w:p w14:paraId="0AC9854B" w14:textId="77777777" w:rsidR="0038137D" w:rsidRPr="00E7506E" w:rsidRDefault="00000000" w:rsidP="00F76A0F">
      <w:pPr>
        <w:pStyle w:val="BodyText"/>
        <w:ind w:left="240"/>
        <w:jc w:val="both"/>
        <w:rPr>
          <w:rFonts w:ascii="Times New Roman" w:hAnsi="Times New Roman" w:cs="Times New Roman"/>
          <w:color w:val="0000FF"/>
          <w:spacing w:val="-2"/>
        </w:rPr>
      </w:pPr>
      <w:r w:rsidRPr="00E7506E">
        <w:rPr>
          <w:rFonts w:ascii="Times New Roman" w:hAnsi="Times New Roman" w:cs="Times New Roman"/>
          <w:noProof/>
          <w:color w:val="0000FF"/>
          <w:spacing w:val="-2"/>
        </w:rPr>
        <w:drawing>
          <wp:inline distT="0" distB="0" distL="114300" distR="114300" wp14:anchorId="7D06AD20" wp14:editId="042CAE62">
            <wp:extent cx="3192780" cy="670560"/>
            <wp:effectExtent l="0" t="0" r="7620" b="0"/>
            <wp:docPr id="27" name="Picture 27" descr="Screenshot 2023-11-22 0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3-11-22 091124"/>
                    <pic:cNvPicPr>
                      <a:picLocks noChangeAspect="1"/>
                    </pic:cNvPicPr>
                  </pic:nvPicPr>
                  <pic:blipFill>
                    <a:blip r:embed="rId30"/>
                    <a:stretch>
                      <a:fillRect/>
                    </a:stretch>
                  </pic:blipFill>
                  <pic:spPr>
                    <a:xfrm>
                      <a:off x="0" y="0"/>
                      <a:ext cx="3192780" cy="670560"/>
                    </a:xfrm>
                    <a:prstGeom prst="rect">
                      <a:avLst/>
                    </a:prstGeom>
                  </pic:spPr>
                </pic:pic>
              </a:graphicData>
            </a:graphic>
          </wp:inline>
        </w:drawing>
      </w:r>
    </w:p>
    <w:p w14:paraId="700B4F6E" w14:textId="77777777" w:rsidR="0038137D" w:rsidRPr="00E7506E" w:rsidRDefault="0038137D" w:rsidP="00F76A0F">
      <w:pPr>
        <w:pStyle w:val="BodyText"/>
        <w:ind w:left="240"/>
        <w:jc w:val="both"/>
        <w:rPr>
          <w:rFonts w:ascii="Times New Roman" w:hAnsi="Times New Roman" w:cs="Times New Roman"/>
          <w:color w:val="0000FF"/>
          <w:spacing w:val="-2"/>
        </w:rPr>
      </w:pPr>
    </w:p>
    <w:p w14:paraId="7CF33035" w14:textId="77777777" w:rsidR="0038137D" w:rsidRPr="00E7506E" w:rsidRDefault="00000000" w:rsidP="00F76A0F">
      <w:pPr>
        <w:pStyle w:val="BodyText"/>
        <w:ind w:left="240"/>
        <w:jc w:val="both"/>
        <w:rPr>
          <w:rFonts w:ascii="Times New Roman" w:hAnsi="Times New Roman" w:cs="Times New Roman"/>
          <w:color w:val="000000" w:themeColor="text1"/>
          <w:spacing w:val="-2"/>
        </w:rPr>
      </w:pPr>
      <w:r w:rsidRPr="00E7506E">
        <w:rPr>
          <w:rFonts w:ascii="Times New Roman" w:hAnsi="Times New Roman" w:cs="Times New Roman"/>
          <w:color w:val="000000" w:themeColor="text1"/>
          <w:spacing w:val="-2"/>
        </w:rPr>
        <w:t>If not then.</w:t>
      </w:r>
    </w:p>
    <w:p w14:paraId="188D6E32" w14:textId="77777777" w:rsidR="0038137D" w:rsidRPr="00E7506E" w:rsidRDefault="00000000" w:rsidP="00F76A0F">
      <w:pPr>
        <w:pStyle w:val="BodyText"/>
        <w:ind w:left="240"/>
        <w:jc w:val="both"/>
        <w:rPr>
          <w:rFonts w:ascii="Times New Roman" w:hAnsi="Times New Roman" w:cs="Times New Roman"/>
          <w:color w:val="0000FF"/>
          <w:spacing w:val="-2"/>
        </w:rPr>
      </w:pPr>
      <w:r w:rsidRPr="00E7506E">
        <w:rPr>
          <w:rFonts w:ascii="Times New Roman" w:hAnsi="Times New Roman" w:cs="Times New Roman"/>
          <w:noProof/>
          <w:color w:val="0000FF"/>
          <w:spacing w:val="-2"/>
        </w:rPr>
        <w:lastRenderedPageBreak/>
        <w:drawing>
          <wp:inline distT="0" distB="0" distL="114300" distR="114300" wp14:anchorId="412AAA50" wp14:editId="1CD48832">
            <wp:extent cx="6301740" cy="2324100"/>
            <wp:effectExtent l="0" t="0" r="7620" b="7620"/>
            <wp:docPr id="26" name="Picture 26" descr="Screenshot 2023-11-22 09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3-11-22 090947"/>
                    <pic:cNvPicPr>
                      <a:picLocks noChangeAspect="1"/>
                    </pic:cNvPicPr>
                  </pic:nvPicPr>
                  <pic:blipFill>
                    <a:blip r:embed="rId31"/>
                    <a:stretch>
                      <a:fillRect/>
                    </a:stretch>
                  </pic:blipFill>
                  <pic:spPr>
                    <a:xfrm>
                      <a:off x="0" y="0"/>
                      <a:ext cx="6301740" cy="2324100"/>
                    </a:xfrm>
                    <a:prstGeom prst="rect">
                      <a:avLst/>
                    </a:prstGeom>
                  </pic:spPr>
                </pic:pic>
              </a:graphicData>
            </a:graphic>
          </wp:inline>
        </w:drawing>
      </w:r>
    </w:p>
    <w:p w14:paraId="5B146691" w14:textId="77777777" w:rsidR="0038137D" w:rsidRPr="00E7506E" w:rsidRDefault="0038137D" w:rsidP="00F76A0F">
      <w:pPr>
        <w:pStyle w:val="BodyText"/>
        <w:jc w:val="both"/>
        <w:rPr>
          <w:rFonts w:ascii="Times New Roman" w:hAnsi="Times New Roman" w:cs="Times New Roman"/>
          <w:color w:val="0000FF"/>
          <w:spacing w:val="-2"/>
        </w:rPr>
      </w:pPr>
    </w:p>
    <w:p w14:paraId="38AFAEA8"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Final Project :</w:t>
      </w:r>
    </w:p>
    <w:p w14:paraId="46CC35AD" w14:textId="77777777" w:rsidR="0038137D" w:rsidRPr="00E7506E" w:rsidRDefault="0038137D" w:rsidP="00F76A0F">
      <w:pPr>
        <w:pStyle w:val="BodyText"/>
        <w:jc w:val="both"/>
        <w:rPr>
          <w:rFonts w:ascii="Times New Roman" w:hAnsi="Times New Roman" w:cs="Times New Roman"/>
          <w:spacing w:val="-2"/>
        </w:rPr>
      </w:pPr>
    </w:p>
    <w:p w14:paraId="2334151A"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#final code:</w:t>
      </w:r>
    </w:p>
    <w:p w14:paraId="201A4576" w14:textId="77777777" w:rsidR="0038137D" w:rsidRPr="00E7506E" w:rsidRDefault="0038137D" w:rsidP="00F76A0F">
      <w:pPr>
        <w:pStyle w:val="BodyText"/>
        <w:jc w:val="both"/>
        <w:rPr>
          <w:rFonts w:ascii="Times New Roman" w:hAnsi="Times New Roman" w:cs="Times New Roman"/>
          <w:spacing w:val="-2"/>
        </w:rPr>
      </w:pPr>
    </w:p>
    <w:p w14:paraId="2AE7907E"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import </w:t>
      </w:r>
      <w:proofErr w:type="spellStart"/>
      <w:r w:rsidRPr="00E7506E">
        <w:rPr>
          <w:rFonts w:ascii="Times New Roman" w:hAnsi="Times New Roman" w:cs="Times New Roman"/>
          <w:spacing w:val="-2"/>
        </w:rPr>
        <w:t>mysql.connector</w:t>
      </w:r>
      <w:proofErr w:type="spellEnd"/>
    </w:p>
    <w:p w14:paraId="109EF656" w14:textId="77777777" w:rsidR="0038137D" w:rsidRPr="00E7506E" w:rsidRDefault="0038137D" w:rsidP="00F76A0F">
      <w:pPr>
        <w:pStyle w:val="BodyText"/>
        <w:jc w:val="both"/>
        <w:rPr>
          <w:rFonts w:ascii="Times New Roman" w:hAnsi="Times New Roman" w:cs="Times New Roman"/>
          <w:spacing w:val="-2"/>
        </w:rPr>
      </w:pPr>
    </w:p>
    <w:p w14:paraId="3D5CFC70"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Constants</w:t>
      </w:r>
    </w:p>
    <w:p w14:paraId="334D1B32"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HOST = '127.0.0.1'</w:t>
      </w:r>
    </w:p>
    <w:p w14:paraId="30192415"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HOST2 = '10.0.0.87'</w:t>
      </w:r>
    </w:p>
    <w:p w14:paraId="4F8A0814"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 other constants if needed</w:t>
      </w:r>
    </w:p>
    <w:p w14:paraId="7D64C7EB" w14:textId="77777777" w:rsidR="0038137D" w:rsidRPr="00E7506E" w:rsidRDefault="0038137D" w:rsidP="00F76A0F">
      <w:pPr>
        <w:pStyle w:val="BodyText"/>
        <w:jc w:val="both"/>
        <w:rPr>
          <w:rFonts w:ascii="Times New Roman" w:hAnsi="Times New Roman" w:cs="Times New Roman"/>
          <w:spacing w:val="-2"/>
        </w:rPr>
      </w:pPr>
    </w:p>
    <w:p w14:paraId="1E568EB7"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Function to establish a connection to the database</w:t>
      </w:r>
    </w:p>
    <w:p w14:paraId="79ADBE32"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def </w:t>
      </w:r>
      <w:proofErr w:type="spellStart"/>
      <w:r w:rsidRPr="00E7506E">
        <w:rPr>
          <w:rFonts w:ascii="Times New Roman" w:hAnsi="Times New Roman" w:cs="Times New Roman"/>
          <w:spacing w:val="-2"/>
        </w:rPr>
        <w:t>connect_to_db</w:t>
      </w:r>
      <w:proofErr w:type="spellEnd"/>
      <w:r w:rsidRPr="00E7506E">
        <w:rPr>
          <w:rFonts w:ascii="Times New Roman" w:hAnsi="Times New Roman" w:cs="Times New Roman"/>
          <w:spacing w:val="-2"/>
        </w:rPr>
        <w:t>():</w:t>
      </w:r>
    </w:p>
    <w:p w14:paraId="19667B74"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try:</w:t>
      </w:r>
    </w:p>
    <w:p w14:paraId="0B9ACB37"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 Establish connection</w:t>
      </w:r>
    </w:p>
    <w:p w14:paraId="4C72A7B0"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w:t>
      </w:r>
      <w:proofErr w:type="spellStart"/>
      <w:r w:rsidRPr="00E7506E">
        <w:rPr>
          <w:rFonts w:ascii="Times New Roman" w:hAnsi="Times New Roman" w:cs="Times New Roman"/>
          <w:spacing w:val="-2"/>
        </w:rPr>
        <w:t>cnx</w:t>
      </w:r>
      <w:proofErr w:type="spellEnd"/>
      <w:r w:rsidRPr="00E7506E">
        <w:rPr>
          <w:rFonts w:ascii="Times New Roman" w:hAnsi="Times New Roman" w:cs="Times New Roman"/>
          <w:spacing w:val="-2"/>
        </w:rPr>
        <w:t xml:space="preserve"> = </w:t>
      </w:r>
      <w:proofErr w:type="spellStart"/>
      <w:r w:rsidRPr="00E7506E">
        <w:rPr>
          <w:rFonts w:ascii="Times New Roman" w:hAnsi="Times New Roman" w:cs="Times New Roman"/>
          <w:spacing w:val="-2"/>
        </w:rPr>
        <w:t>mysql.connector.connect</w:t>
      </w:r>
      <w:proofErr w:type="spellEnd"/>
      <w:r w:rsidRPr="00E7506E">
        <w:rPr>
          <w:rFonts w:ascii="Times New Roman" w:hAnsi="Times New Roman" w:cs="Times New Roman"/>
          <w:spacing w:val="-2"/>
        </w:rPr>
        <w:t>(</w:t>
      </w:r>
    </w:p>
    <w:p w14:paraId="6597F94E"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host=HOST,</w:t>
      </w:r>
    </w:p>
    <w:p w14:paraId="12441488"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user='Alpha',</w:t>
      </w:r>
    </w:p>
    <w:p w14:paraId="58D46E29"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password='8133',</w:t>
      </w:r>
    </w:p>
    <w:p w14:paraId="6893030B"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database='</w:t>
      </w:r>
      <w:proofErr w:type="spellStart"/>
      <w:r w:rsidRPr="00E7506E">
        <w:rPr>
          <w:rFonts w:ascii="Times New Roman" w:hAnsi="Times New Roman" w:cs="Times New Roman"/>
          <w:spacing w:val="-2"/>
        </w:rPr>
        <w:t>alphahomes</w:t>
      </w:r>
      <w:proofErr w:type="spellEnd"/>
      <w:r w:rsidRPr="00E7506E">
        <w:rPr>
          <w:rFonts w:ascii="Times New Roman" w:hAnsi="Times New Roman" w:cs="Times New Roman"/>
          <w:spacing w:val="-2"/>
        </w:rPr>
        <w:t>'</w:t>
      </w:r>
    </w:p>
    <w:p w14:paraId="6AE8A944"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w:t>
      </w:r>
    </w:p>
    <w:p w14:paraId="7AB28199"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return </w:t>
      </w:r>
      <w:proofErr w:type="spellStart"/>
      <w:r w:rsidRPr="00E7506E">
        <w:rPr>
          <w:rFonts w:ascii="Times New Roman" w:hAnsi="Times New Roman" w:cs="Times New Roman"/>
          <w:spacing w:val="-2"/>
        </w:rPr>
        <w:t>cnx</w:t>
      </w:r>
      <w:proofErr w:type="spellEnd"/>
    </w:p>
    <w:p w14:paraId="2D22BA00"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except </w:t>
      </w:r>
      <w:proofErr w:type="spellStart"/>
      <w:r w:rsidRPr="00E7506E">
        <w:rPr>
          <w:rFonts w:ascii="Times New Roman" w:hAnsi="Times New Roman" w:cs="Times New Roman"/>
          <w:spacing w:val="-2"/>
        </w:rPr>
        <w:t>mysql.connector.Error</w:t>
      </w:r>
      <w:proofErr w:type="spellEnd"/>
      <w:r w:rsidRPr="00E7506E">
        <w:rPr>
          <w:rFonts w:ascii="Times New Roman" w:hAnsi="Times New Roman" w:cs="Times New Roman"/>
          <w:spacing w:val="-2"/>
        </w:rPr>
        <w:t xml:space="preserve"> as err:</w:t>
      </w:r>
    </w:p>
    <w:p w14:paraId="28466FBD"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print(</w:t>
      </w:r>
      <w:proofErr w:type="spellStart"/>
      <w:r w:rsidRPr="00E7506E">
        <w:rPr>
          <w:rFonts w:ascii="Times New Roman" w:hAnsi="Times New Roman" w:cs="Times New Roman"/>
          <w:spacing w:val="-2"/>
        </w:rPr>
        <w:t>f"Error</w:t>
      </w:r>
      <w:proofErr w:type="spellEnd"/>
      <w:r w:rsidRPr="00E7506E">
        <w:rPr>
          <w:rFonts w:ascii="Times New Roman" w:hAnsi="Times New Roman" w:cs="Times New Roman"/>
          <w:spacing w:val="-2"/>
        </w:rPr>
        <w:t>: {err}")</w:t>
      </w:r>
    </w:p>
    <w:p w14:paraId="3139620E"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return None</w:t>
      </w:r>
    </w:p>
    <w:p w14:paraId="01737600" w14:textId="77777777" w:rsidR="0038137D" w:rsidRPr="00E7506E" w:rsidRDefault="0038137D" w:rsidP="00F76A0F">
      <w:pPr>
        <w:pStyle w:val="BodyText"/>
        <w:jc w:val="both"/>
        <w:rPr>
          <w:rFonts w:ascii="Times New Roman" w:hAnsi="Times New Roman" w:cs="Times New Roman"/>
          <w:spacing w:val="-2"/>
        </w:rPr>
      </w:pPr>
    </w:p>
    <w:p w14:paraId="45829958"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Function to display the menu options</w:t>
      </w:r>
    </w:p>
    <w:p w14:paraId="3E41996A"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def </w:t>
      </w:r>
      <w:proofErr w:type="spellStart"/>
      <w:r w:rsidRPr="00E7506E">
        <w:rPr>
          <w:rFonts w:ascii="Times New Roman" w:hAnsi="Times New Roman" w:cs="Times New Roman"/>
          <w:spacing w:val="-2"/>
        </w:rPr>
        <w:t>display_menu</w:t>
      </w:r>
      <w:proofErr w:type="spellEnd"/>
      <w:r w:rsidRPr="00E7506E">
        <w:rPr>
          <w:rFonts w:ascii="Times New Roman" w:hAnsi="Times New Roman" w:cs="Times New Roman"/>
          <w:spacing w:val="-2"/>
        </w:rPr>
        <w:t>():</w:t>
      </w:r>
    </w:p>
    <w:p w14:paraId="75A751A5"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print("MENU:")</w:t>
      </w:r>
    </w:p>
    <w:p w14:paraId="2EF4147D"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print("1. View Product Table")</w:t>
      </w:r>
    </w:p>
    <w:p w14:paraId="64C2C877"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print("2. View Customer Info Table")</w:t>
      </w:r>
    </w:p>
    <w:p w14:paraId="1F915AE5"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print("3. View Sales Records")</w:t>
      </w:r>
    </w:p>
    <w:p w14:paraId="2658B89E"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print("4. Place an Order")</w:t>
      </w:r>
    </w:p>
    <w:p w14:paraId="34AF4C6E"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print("Q. Quit")</w:t>
      </w:r>
    </w:p>
    <w:p w14:paraId="4413F94B" w14:textId="77777777" w:rsidR="0038137D" w:rsidRPr="00E7506E" w:rsidRDefault="0038137D" w:rsidP="00F76A0F">
      <w:pPr>
        <w:pStyle w:val="BodyText"/>
        <w:jc w:val="both"/>
        <w:rPr>
          <w:rFonts w:ascii="Times New Roman" w:hAnsi="Times New Roman" w:cs="Times New Roman"/>
          <w:spacing w:val="-2"/>
        </w:rPr>
      </w:pPr>
    </w:p>
    <w:p w14:paraId="4D4F8A36"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Main function</w:t>
      </w:r>
    </w:p>
    <w:p w14:paraId="7F761CE5"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def main():</w:t>
      </w:r>
    </w:p>
    <w:p w14:paraId="713F70E1"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connection = </w:t>
      </w:r>
      <w:proofErr w:type="spellStart"/>
      <w:r w:rsidRPr="00E7506E">
        <w:rPr>
          <w:rFonts w:ascii="Times New Roman" w:hAnsi="Times New Roman" w:cs="Times New Roman"/>
          <w:spacing w:val="-2"/>
        </w:rPr>
        <w:t>connect_to_db</w:t>
      </w:r>
      <w:proofErr w:type="spellEnd"/>
      <w:r w:rsidRPr="00E7506E">
        <w:rPr>
          <w:rFonts w:ascii="Times New Roman" w:hAnsi="Times New Roman" w:cs="Times New Roman"/>
          <w:spacing w:val="-2"/>
        </w:rPr>
        <w:t>()</w:t>
      </w:r>
    </w:p>
    <w:p w14:paraId="29DA52F6"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if connection:</w:t>
      </w:r>
    </w:p>
    <w:p w14:paraId="37AD7E82"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 Loop to display menu until user chooses to quit</w:t>
      </w:r>
    </w:p>
    <w:p w14:paraId="15DB2496"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while True:</w:t>
      </w:r>
    </w:p>
    <w:p w14:paraId="13173C6D"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w:t>
      </w:r>
      <w:proofErr w:type="spellStart"/>
      <w:r w:rsidRPr="00E7506E">
        <w:rPr>
          <w:rFonts w:ascii="Times New Roman" w:hAnsi="Times New Roman" w:cs="Times New Roman"/>
          <w:spacing w:val="-2"/>
        </w:rPr>
        <w:t>display_menu</w:t>
      </w:r>
      <w:proofErr w:type="spellEnd"/>
      <w:r w:rsidRPr="00E7506E">
        <w:rPr>
          <w:rFonts w:ascii="Times New Roman" w:hAnsi="Times New Roman" w:cs="Times New Roman"/>
          <w:spacing w:val="-2"/>
        </w:rPr>
        <w:t>()</w:t>
      </w:r>
    </w:p>
    <w:p w14:paraId="7D75E255"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choice = input("Enter your choice: ")</w:t>
      </w:r>
    </w:p>
    <w:p w14:paraId="2E78D4AF"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if </w:t>
      </w:r>
      <w:proofErr w:type="spellStart"/>
      <w:r w:rsidRPr="00E7506E">
        <w:rPr>
          <w:rFonts w:ascii="Times New Roman" w:hAnsi="Times New Roman" w:cs="Times New Roman"/>
          <w:spacing w:val="-2"/>
        </w:rPr>
        <w:t>choice.upper</w:t>
      </w:r>
      <w:proofErr w:type="spellEnd"/>
      <w:r w:rsidRPr="00E7506E">
        <w:rPr>
          <w:rFonts w:ascii="Times New Roman" w:hAnsi="Times New Roman" w:cs="Times New Roman"/>
          <w:spacing w:val="-2"/>
        </w:rPr>
        <w:t>() == '1':</w:t>
      </w:r>
    </w:p>
    <w:p w14:paraId="6C841683"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 Option 1: View Product Table</w:t>
      </w:r>
    </w:p>
    <w:p w14:paraId="226090BC"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lastRenderedPageBreak/>
        <w:t xml:space="preserve">                # ... fetch and display product table</w:t>
      </w:r>
    </w:p>
    <w:p w14:paraId="6D9D3A8F"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w:t>
      </w:r>
      <w:proofErr w:type="spellStart"/>
      <w:r w:rsidRPr="00E7506E">
        <w:rPr>
          <w:rFonts w:ascii="Times New Roman" w:hAnsi="Times New Roman" w:cs="Times New Roman"/>
          <w:spacing w:val="-2"/>
        </w:rPr>
        <w:t>elif</w:t>
      </w:r>
      <w:proofErr w:type="spellEnd"/>
      <w:r w:rsidRPr="00E7506E">
        <w:rPr>
          <w:rFonts w:ascii="Times New Roman" w:hAnsi="Times New Roman" w:cs="Times New Roman"/>
          <w:spacing w:val="-2"/>
        </w:rPr>
        <w:t xml:space="preserve"> </w:t>
      </w:r>
      <w:proofErr w:type="spellStart"/>
      <w:r w:rsidRPr="00E7506E">
        <w:rPr>
          <w:rFonts w:ascii="Times New Roman" w:hAnsi="Times New Roman" w:cs="Times New Roman"/>
          <w:spacing w:val="-2"/>
        </w:rPr>
        <w:t>choice.upper</w:t>
      </w:r>
      <w:proofErr w:type="spellEnd"/>
      <w:r w:rsidRPr="00E7506E">
        <w:rPr>
          <w:rFonts w:ascii="Times New Roman" w:hAnsi="Times New Roman" w:cs="Times New Roman"/>
          <w:spacing w:val="-2"/>
        </w:rPr>
        <w:t>() == '2':</w:t>
      </w:r>
    </w:p>
    <w:p w14:paraId="43DC7DFB"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 Option 2: View Customer Info Table</w:t>
      </w:r>
    </w:p>
    <w:p w14:paraId="7CD9CDBD"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 ... fetch and display customer info table</w:t>
      </w:r>
    </w:p>
    <w:p w14:paraId="4AB6B768"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w:t>
      </w:r>
      <w:proofErr w:type="spellStart"/>
      <w:r w:rsidRPr="00E7506E">
        <w:rPr>
          <w:rFonts w:ascii="Times New Roman" w:hAnsi="Times New Roman" w:cs="Times New Roman"/>
          <w:spacing w:val="-2"/>
        </w:rPr>
        <w:t>elif</w:t>
      </w:r>
      <w:proofErr w:type="spellEnd"/>
      <w:r w:rsidRPr="00E7506E">
        <w:rPr>
          <w:rFonts w:ascii="Times New Roman" w:hAnsi="Times New Roman" w:cs="Times New Roman"/>
          <w:spacing w:val="-2"/>
        </w:rPr>
        <w:t xml:space="preserve"> </w:t>
      </w:r>
      <w:proofErr w:type="spellStart"/>
      <w:r w:rsidRPr="00E7506E">
        <w:rPr>
          <w:rFonts w:ascii="Times New Roman" w:hAnsi="Times New Roman" w:cs="Times New Roman"/>
          <w:spacing w:val="-2"/>
        </w:rPr>
        <w:t>choice.upper</w:t>
      </w:r>
      <w:proofErr w:type="spellEnd"/>
      <w:r w:rsidRPr="00E7506E">
        <w:rPr>
          <w:rFonts w:ascii="Times New Roman" w:hAnsi="Times New Roman" w:cs="Times New Roman"/>
          <w:spacing w:val="-2"/>
        </w:rPr>
        <w:t>() == '3':</w:t>
      </w:r>
    </w:p>
    <w:p w14:paraId="5EA6F269"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 Option 3: View Sales Records</w:t>
      </w:r>
    </w:p>
    <w:p w14:paraId="45AE99FC"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 ... fetch and display sales records</w:t>
      </w:r>
    </w:p>
    <w:p w14:paraId="56562B57"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w:t>
      </w:r>
      <w:proofErr w:type="spellStart"/>
      <w:r w:rsidRPr="00E7506E">
        <w:rPr>
          <w:rFonts w:ascii="Times New Roman" w:hAnsi="Times New Roman" w:cs="Times New Roman"/>
          <w:spacing w:val="-2"/>
        </w:rPr>
        <w:t>elif</w:t>
      </w:r>
      <w:proofErr w:type="spellEnd"/>
      <w:r w:rsidRPr="00E7506E">
        <w:rPr>
          <w:rFonts w:ascii="Times New Roman" w:hAnsi="Times New Roman" w:cs="Times New Roman"/>
          <w:spacing w:val="-2"/>
        </w:rPr>
        <w:t xml:space="preserve"> </w:t>
      </w:r>
      <w:proofErr w:type="spellStart"/>
      <w:r w:rsidRPr="00E7506E">
        <w:rPr>
          <w:rFonts w:ascii="Times New Roman" w:hAnsi="Times New Roman" w:cs="Times New Roman"/>
          <w:spacing w:val="-2"/>
        </w:rPr>
        <w:t>choice.upper</w:t>
      </w:r>
      <w:proofErr w:type="spellEnd"/>
      <w:r w:rsidRPr="00E7506E">
        <w:rPr>
          <w:rFonts w:ascii="Times New Roman" w:hAnsi="Times New Roman" w:cs="Times New Roman"/>
          <w:spacing w:val="-2"/>
        </w:rPr>
        <w:t>() == '4':</w:t>
      </w:r>
    </w:p>
    <w:p w14:paraId="42C99DCB"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 Option 4: Place an Order</w:t>
      </w:r>
    </w:p>
    <w:p w14:paraId="4BB751E2"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 ... logic for placing an order</w:t>
      </w:r>
    </w:p>
    <w:p w14:paraId="52CD1C79"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w:t>
      </w:r>
      <w:proofErr w:type="spellStart"/>
      <w:r w:rsidRPr="00E7506E">
        <w:rPr>
          <w:rFonts w:ascii="Times New Roman" w:hAnsi="Times New Roman" w:cs="Times New Roman"/>
          <w:spacing w:val="-2"/>
        </w:rPr>
        <w:t>elif</w:t>
      </w:r>
      <w:proofErr w:type="spellEnd"/>
      <w:r w:rsidRPr="00E7506E">
        <w:rPr>
          <w:rFonts w:ascii="Times New Roman" w:hAnsi="Times New Roman" w:cs="Times New Roman"/>
          <w:spacing w:val="-2"/>
        </w:rPr>
        <w:t xml:space="preserve"> </w:t>
      </w:r>
      <w:proofErr w:type="spellStart"/>
      <w:r w:rsidRPr="00E7506E">
        <w:rPr>
          <w:rFonts w:ascii="Times New Roman" w:hAnsi="Times New Roman" w:cs="Times New Roman"/>
          <w:spacing w:val="-2"/>
        </w:rPr>
        <w:t>choice.upper</w:t>
      </w:r>
      <w:proofErr w:type="spellEnd"/>
      <w:r w:rsidRPr="00E7506E">
        <w:rPr>
          <w:rFonts w:ascii="Times New Roman" w:hAnsi="Times New Roman" w:cs="Times New Roman"/>
          <w:spacing w:val="-2"/>
        </w:rPr>
        <w:t>() == 'Q':</w:t>
      </w:r>
    </w:p>
    <w:p w14:paraId="21CA31D7"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break</w:t>
      </w:r>
    </w:p>
    <w:p w14:paraId="64E6BD73"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else:</w:t>
      </w:r>
    </w:p>
    <w:p w14:paraId="02FED566"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print("Invalid choice. Please choose again.")</w:t>
      </w:r>
    </w:p>
    <w:p w14:paraId="054D5DC2" w14:textId="77777777" w:rsidR="0038137D" w:rsidRPr="00E7506E" w:rsidRDefault="0038137D" w:rsidP="00F76A0F">
      <w:pPr>
        <w:pStyle w:val="BodyText"/>
        <w:jc w:val="both"/>
        <w:rPr>
          <w:rFonts w:ascii="Times New Roman" w:hAnsi="Times New Roman" w:cs="Times New Roman"/>
          <w:spacing w:val="-2"/>
        </w:rPr>
      </w:pPr>
    </w:p>
    <w:p w14:paraId="04129BB2"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w:t>
      </w:r>
      <w:proofErr w:type="spellStart"/>
      <w:r w:rsidRPr="00E7506E">
        <w:rPr>
          <w:rFonts w:ascii="Times New Roman" w:hAnsi="Times New Roman" w:cs="Times New Roman"/>
          <w:spacing w:val="-2"/>
        </w:rPr>
        <w:t>connection.close</w:t>
      </w:r>
      <w:proofErr w:type="spellEnd"/>
      <w:r w:rsidRPr="00E7506E">
        <w:rPr>
          <w:rFonts w:ascii="Times New Roman" w:hAnsi="Times New Roman" w:cs="Times New Roman"/>
          <w:spacing w:val="-2"/>
        </w:rPr>
        <w:t>()</w:t>
      </w:r>
    </w:p>
    <w:p w14:paraId="58EBB952" w14:textId="77777777" w:rsidR="0038137D" w:rsidRPr="00E7506E" w:rsidRDefault="0038137D" w:rsidP="00F76A0F">
      <w:pPr>
        <w:pStyle w:val="BodyText"/>
        <w:jc w:val="both"/>
        <w:rPr>
          <w:rFonts w:ascii="Times New Roman" w:hAnsi="Times New Roman" w:cs="Times New Roman"/>
          <w:spacing w:val="-2"/>
        </w:rPr>
      </w:pPr>
    </w:p>
    <w:p w14:paraId="66315C2D"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Execute the main function</w:t>
      </w:r>
    </w:p>
    <w:p w14:paraId="0EAA180C"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if __name__ == "__main__":</w:t>
      </w:r>
    </w:p>
    <w:p w14:paraId="2E6934D7" w14:textId="77777777" w:rsidR="0038137D" w:rsidRPr="00E7506E" w:rsidRDefault="00000000" w:rsidP="00F76A0F">
      <w:pPr>
        <w:pStyle w:val="BodyText"/>
        <w:jc w:val="both"/>
        <w:rPr>
          <w:rFonts w:ascii="Times New Roman" w:hAnsi="Times New Roman" w:cs="Times New Roman"/>
          <w:spacing w:val="-2"/>
        </w:rPr>
      </w:pPr>
      <w:r w:rsidRPr="00E7506E">
        <w:rPr>
          <w:rFonts w:ascii="Times New Roman" w:hAnsi="Times New Roman" w:cs="Times New Roman"/>
          <w:spacing w:val="-2"/>
        </w:rPr>
        <w:t xml:space="preserve">    main()</w:t>
      </w:r>
    </w:p>
    <w:p w14:paraId="151CE397" w14:textId="77777777" w:rsidR="0038137D" w:rsidRPr="00E7506E" w:rsidRDefault="0038137D" w:rsidP="00F76A0F">
      <w:pPr>
        <w:pStyle w:val="BodyText"/>
        <w:jc w:val="both"/>
        <w:rPr>
          <w:rFonts w:ascii="Times New Roman" w:hAnsi="Times New Roman" w:cs="Times New Roman"/>
          <w:spacing w:val="-2"/>
        </w:rPr>
      </w:pPr>
    </w:p>
    <w:sectPr w:rsidR="0038137D" w:rsidRPr="00E7506E" w:rsidSect="007D1667">
      <w:pgSz w:w="11910" w:h="16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3A597" w14:textId="77777777" w:rsidR="007D1667" w:rsidRDefault="007D1667">
      <w:r>
        <w:separator/>
      </w:r>
    </w:p>
  </w:endnote>
  <w:endnote w:type="continuationSeparator" w:id="0">
    <w:p w14:paraId="6DBA4CFC" w14:textId="77777777" w:rsidR="007D1667" w:rsidRDefault="007D1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56672" w14:textId="77777777" w:rsidR="007D1667" w:rsidRDefault="007D1667">
      <w:r>
        <w:separator/>
      </w:r>
    </w:p>
  </w:footnote>
  <w:footnote w:type="continuationSeparator" w:id="0">
    <w:p w14:paraId="1D6C4149" w14:textId="77777777" w:rsidR="007D1667" w:rsidRDefault="007D1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BF205925"/>
    <w:lvl w:ilvl="0">
      <w:start w:val="1"/>
      <w:numFmt w:val="decimal"/>
      <w:lvlText w:val="%1."/>
      <w:lvlJc w:val="left"/>
      <w:pPr>
        <w:ind w:left="486" w:hanging="216"/>
      </w:pPr>
      <w:rPr>
        <w:rFonts w:ascii="Cambria" w:eastAsia="Cambria" w:hAnsi="Cambria" w:cs="Cambria" w:hint="default"/>
        <w:b w:val="0"/>
        <w:bCs w:val="0"/>
        <w:i w:val="0"/>
        <w:iCs w:val="0"/>
        <w:spacing w:val="0"/>
        <w:w w:val="100"/>
        <w:sz w:val="22"/>
        <w:szCs w:val="22"/>
        <w:lang w:val="en-US" w:eastAsia="en-US" w:bidi="ar-SA"/>
      </w:rPr>
    </w:lvl>
    <w:lvl w:ilvl="1">
      <w:numFmt w:val="bullet"/>
      <w:lvlText w:val="•"/>
      <w:lvlJc w:val="left"/>
      <w:pPr>
        <w:ind w:left="1414" w:hanging="216"/>
      </w:pPr>
      <w:rPr>
        <w:rFonts w:hint="default"/>
        <w:lang w:val="en-US" w:eastAsia="en-US" w:bidi="ar-SA"/>
      </w:rPr>
    </w:lvl>
    <w:lvl w:ilvl="2">
      <w:numFmt w:val="bullet"/>
      <w:lvlText w:val="•"/>
      <w:lvlJc w:val="left"/>
      <w:pPr>
        <w:ind w:left="2369" w:hanging="216"/>
      </w:pPr>
      <w:rPr>
        <w:rFonts w:hint="default"/>
        <w:lang w:val="en-US" w:eastAsia="en-US" w:bidi="ar-SA"/>
      </w:rPr>
    </w:lvl>
    <w:lvl w:ilvl="3">
      <w:numFmt w:val="bullet"/>
      <w:lvlText w:val="•"/>
      <w:lvlJc w:val="left"/>
      <w:pPr>
        <w:ind w:left="3323" w:hanging="216"/>
      </w:pPr>
      <w:rPr>
        <w:rFonts w:hint="default"/>
        <w:lang w:val="en-US" w:eastAsia="en-US" w:bidi="ar-SA"/>
      </w:rPr>
    </w:lvl>
    <w:lvl w:ilvl="4">
      <w:numFmt w:val="bullet"/>
      <w:lvlText w:val="•"/>
      <w:lvlJc w:val="left"/>
      <w:pPr>
        <w:ind w:left="4278" w:hanging="216"/>
      </w:pPr>
      <w:rPr>
        <w:rFonts w:hint="default"/>
        <w:lang w:val="en-US" w:eastAsia="en-US" w:bidi="ar-SA"/>
      </w:rPr>
    </w:lvl>
    <w:lvl w:ilvl="5">
      <w:numFmt w:val="bullet"/>
      <w:lvlText w:val="•"/>
      <w:lvlJc w:val="left"/>
      <w:pPr>
        <w:ind w:left="5233" w:hanging="216"/>
      </w:pPr>
      <w:rPr>
        <w:rFonts w:hint="default"/>
        <w:lang w:val="en-US" w:eastAsia="en-US" w:bidi="ar-SA"/>
      </w:rPr>
    </w:lvl>
    <w:lvl w:ilvl="6">
      <w:numFmt w:val="bullet"/>
      <w:lvlText w:val="•"/>
      <w:lvlJc w:val="left"/>
      <w:pPr>
        <w:ind w:left="6187" w:hanging="216"/>
      </w:pPr>
      <w:rPr>
        <w:rFonts w:hint="default"/>
        <w:lang w:val="en-US" w:eastAsia="en-US" w:bidi="ar-SA"/>
      </w:rPr>
    </w:lvl>
    <w:lvl w:ilvl="7">
      <w:numFmt w:val="bullet"/>
      <w:lvlText w:val="•"/>
      <w:lvlJc w:val="left"/>
      <w:pPr>
        <w:ind w:left="7142" w:hanging="216"/>
      </w:pPr>
      <w:rPr>
        <w:rFonts w:hint="default"/>
        <w:lang w:val="en-US" w:eastAsia="en-US" w:bidi="ar-SA"/>
      </w:rPr>
    </w:lvl>
    <w:lvl w:ilvl="8">
      <w:numFmt w:val="bullet"/>
      <w:lvlText w:val="•"/>
      <w:lvlJc w:val="left"/>
      <w:pPr>
        <w:ind w:left="8096" w:hanging="216"/>
      </w:pPr>
      <w:rPr>
        <w:rFonts w:hint="default"/>
        <w:lang w:val="en-US" w:eastAsia="en-US" w:bidi="ar-SA"/>
      </w:rPr>
    </w:lvl>
  </w:abstractNum>
  <w:abstractNum w:abstractNumId="1" w15:restartNumberingAfterBreak="0">
    <w:nsid w:val="CF092B84"/>
    <w:multiLevelType w:val="multilevel"/>
    <w:tmpl w:val="CF092B84"/>
    <w:lvl w:ilvl="0">
      <w:start w:val="1"/>
      <w:numFmt w:val="lowerLetter"/>
      <w:lvlText w:val="%1."/>
      <w:lvlJc w:val="left"/>
      <w:pPr>
        <w:ind w:left="439" w:hanging="200"/>
      </w:pPr>
      <w:rPr>
        <w:rFonts w:ascii="Cambria" w:eastAsia="Cambria" w:hAnsi="Cambria" w:cs="Cambria" w:hint="default"/>
        <w:b w:val="0"/>
        <w:bCs w:val="0"/>
        <w:i w:val="0"/>
        <w:iCs w:val="0"/>
        <w:spacing w:val="0"/>
        <w:w w:val="100"/>
        <w:sz w:val="22"/>
        <w:szCs w:val="22"/>
        <w:lang w:val="en-US" w:eastAsia="en-US" w:bidi="ar-SA"/>
      </w:rPr>
    </w:lvl>
    <w:lvl w:ilvl="1">
      <w:numFmt w:val="bullet"/>
      <w:lvlText w:val="•"/>
      <w:lvlJc w:val="left"/>
      <w:pPr>
        <w:ind w:left="1396" w:hanging="200"/>
      </w:pPr>
      <w:rPr>
        <w:rFonts w:hint="default"/>
        <w:lang w:val="en-US" w:eastAsia="en-US" w:bidi="ar-SA"/>
      </w:rPr>
    </w:lvl>
    <w:lvl w:ilvl="2">
      <w:numFmt w:val="bullet"/>
      <w:lvlText w:val="•"/>
      <w:lvlJc w:val="left"/>
      <w:pPr>
        <w:ind w:left="2353" w:hanging="200"/>
      </w:pPr>
      <w:rPr>
        <w:rFonts w:hint="default"/>
        <w:lang w:val="en-US" w:eastAsia="en-US" w:bidi="ar-SA"/>
      </w:rPr>
    </w:lvl>
    <w:lvl w:ilvl="3">
      <w:numFmt w:val="bullet"/>
      <w:lvlText w:val="•"/>
      <w:lvlJc w:val="left"/>
      <w:pPr>
        <w:ind w:left="3309" w:hanging="200"/>
      </w:pPr>
      <w:rPr>
        <w:rFonts w:hint="default"/>
        <w:lang w:val="en-US" w:eastAsia="en-US" w:bidi="ar-SA"/>
      </w:rPr>
    </w:lvl>
    <w:lvl w:ilvl="4">
      <w:numFmt w:val="bullet"/>
      <w:lvlText w:val="•"/>
      <w:lvlJc w:val="left"/>
      <w:pPr>
        <w:ind w:left="4266" w:hanging="200"/>
      </w:pPr>
      <w:rPr>
        <w:rFonts w:hint="default"/>
        <w:lang w:val="en-US" w:eastAsia="en-US" w:bidi="ar-SA"/>
      </w:rPr>
    </w:lvl>
    <w:lvl w:ilvl="5">
      <w:numFmt w:val="bullet"/>
      <w:lvlText w:val="•"/>
      <w:lvlJc w:val="left"/>
      <w:pPr>
        <w:ind w:left="5223" w:hanging="200"/>
      </w:pPr>
      <w:rPr>
        <w:rFonts w:hint="default"/>
        <w:lang w:val="en-US" w:eastAsia="en-US" w:bidi="ar-SA"/>
      </w:rPr>
    </w:lvl>
    <w:lvl w:ilvl="6">
      <w:numFmt w:val="bullet"/>
      <w:lvlText w:val="•"/>
      <w:lvlJc w:val="left"/>
      <w:pPr>
        <w:ind w:left="6179" w:hanging="200"/>
      </w:pPr>
      <w:rPr>
        <w:rFonts w:hint="default"/>
        <w:lang w:val="en-US" w:eastAsia="en-US" w:bidi="ar-SA"/>
      </w:rPr>
    </w:lvl>
    <w:lvl w:ilvl="7">
      <w:numFmt w:val="bullet"/>
      <w:lvlText w:val="•"/>
      <w:lvlJc w:val="left"/>
      <w:pPr>
        <w:ind w:left="7136" w:hanging="200"/>
      </w:pPr>
      <w:rPr>
        <w:rFonts w:hint="default"/>
        <w:lang w:val="en-US" w:eastAsia="en-US" w:bidi="ar-SA"/>
      </w:rPr>
    </w:lvl>
    <w:lvl w:ilvl="8">
      <w:numFmt w:val="bullet"/>
      <w:lvlText w:val="•"/>
      <w:lvlJc w:val="left"/>
      <w:pPr>
        <w:ind w:left="8092" w:hanging="200"/>
      </w:pPr>
      <w:rPr>
        <w:rFonts w:hint="default"/>
        <w:lang w:val="en-US" w:eastAsia="en-US" w:bidi="ar-SA"/>
      </w:rPr>
    </w:lvl>
  </w:abstractNum>
  <w:abstractNum w:abstractNumId="2" w15:restartNumberingAfterBreak="0">
    <w:nsid w:val="0053208E"/>
    <w:multiLevelType w:val="multilevel"/>
    <w:tmpl w:val="0053208E"/>
    <w:lvl w:ilvl="0">
      <w:start w:val="1"/>
      <w:numFmt w:val="decimal"/>
      <w:lvlText w:val="%1."/>
      <w:lvlJc w:val="left"/>
      <w:pPr>
        <w:ind w:left="1176" w:hanging="216"/>
      </w:pPr>
      <w:rPr>
        <w:rFonts w:ascii="Cambria" w:eastAsia="Cambria" w:hAnsi="Cambria" w:cs="Cambria" w:hint="default"/>
        <w:b w:val="0"/>
        <w:bCs w:val="0"/>
        <w:i w:val="0"/>
        <w:iCs w:val="0"/>
        <w:spacing w:val="0"/>
        <w:w w:val="100"/>
        <w:sz w:val="22"/>
        <w:szCs w:val="22"/>
        <w:lang w:val="en-US" w:eastAsia="en-US" w:bidi="ar-SA"/>
      </w:rPr>
    </w:lvl>
    <w:lvl w:ilvl="1">
      <w:numFmt w:val="bullet"/>
      <w:lvlText w:val="•"/>
      <w:lvlJc w:val="left"/>
      <w:pPr>
        <w:ind w:left="2062" w:hanging="216"/>
      </w:pPr>
      <w:rPr>
        <w:rFonts w:hint="default"/>
        <w:lang w:val="en-US" w:eastAsia="en-US" w:bidi="ar-SA"/>
      </w:rPr>
    </w:lvl>
    <w:lvl w:ilvl="2">
      <w:numFmt w:val="bullet"/>
      <w:lvlText w:val="•"/>
      <w:lvlJc w:val="left"/>
      <w:pPr>
        <w:ind w:left="2945" w:hanging="216"/>
      </w:pPr>
      <w:rPr>
        <w:rFonts w:hint="default"/>
        <w:lang w:val="en-US" w:eastAsia="en-US" w:bidi="ar-SA"/>
      </w:rPr>
    </w:lvl>
    <w:lvl w:ilvl="3">
      <w:numFmt w:val="bullet"/>
      <w:lvlText w:val="•"/>
      <w:lvlJc w:val="left"/>
      <w:pPr>
        <w:ind w:left="3827" w:hanging="216"/>
      </w:pPr>
      <w:rPr>
        <w:rFonts w:hint="default"/>
        <w:lang w:val="en-US" w:eastAsia="en-US" w:bidi="ar-SA"/>
      </w:rPr>
    </w:lvl>
    <w:lvl w:ilvl="4">
      <w:numFmt w:val="bullet"/>
      <w:lvlText w:val="•"/>
      <w:lvlJc w:val="left"/>
      <w:pPr>
        <w:ind w:left="4710" w:hanging="216"/>
      </w:pPr>
      <w:rPr>
        <w:rFonts w:hint="default"/>
        <w:lang w:val="en-US" w:eastAsia="en-US" w:bidi="ar-SA"/>
      </w:rPr>
    </w:lvl>
    <w:lvl w:ilvl="5">
      <w:numFmt w:val="bullet"/>
      <w:lvlText w:val="•"/>
      <w:lvlJc w:val="left"/>
      <w:pPr>
        <w:ind w:left="5593" w:hanging="216"/>
      </w:pPr>
      <w:rPr>
        <w:rFonts w:hint="default"/>
        <w:lang w:val="en-US" w:eastAsia="en-US" w:bidi="ar-SA"/>
      </w:rPr>
    </w:lvl>
    <w:lvl w:ilvl="6">
      <w:numFmt w:val="bullet"/>
      <w:lvlText w:val="•"/>
      <w:lvlJc w:val="left"/>
      <w:pPr>
        <w:ind w:left="6475" w:hanging="216"/>
      </w:pPr>
      <w:rPr>
        <w:rFonts w:hint="default"/>
        <w:lang w:val="en-US" w:eastAsia="en-US" w:bidi="ar-SA"/>
      </w:rPr>
    </w:lvl>
    <w:lvl w:ilvl="7">
      <w:numFmt w:val="bullet"/>
      <w:lvlText w:val="•"/>
      <w:lvlJc w:val="left"/>
      <w:pPr>
        <w:ind w:left="7358" w:hanging="216"/>
      </w:pPr>
      <w:rPr>
        <w:rFonts w:hint="default"/>
        <w:lang w:val="en-US" w:eastAsia="en-US" w:bidi="ar-SA"/>
      </w:rPr>
    </w:lvl>
    <w:lvl w:ilvl="8">
      <w:numFmt w:val="bullet"/>
      <w:lvlText w:val="•"/>
      <w:lvlJc w:val="left"/>
      <w:pPr>
        <w:ind w:left="8240" w:hanging="216"/>
      </w:pPr>
      <w:rPr>
        <w:rFonts w:hint="default"/>
        <w:lang w:val="en-US" w:eastAsia="en-US" w:bidi="ar-SA"/>
      </w:rPr>
    </w:lvl>
  </w:abstractNum>
  <w:abstractNum w:abstractNumId="3" w15:restartNumberingAfterBreak="0">
    <w:nsid w:val="59ADCABA"/>
    <w:multiLevelType w:val="multilevel"/>
    <w:tmpl w:val="59ADCABA"/>
    <w:lvl w:ilvl="0">
      <w:start w:val="1"/>
      <w:numFmt w:val="lowerLetter"/>
      <w:lvlText w:val="%1."/>
      <w:lvlJc w:val="left"/>
      <w:pPr>
        <w:ind w:left="240" w:hanging="281"/>
      </w:pPr>
      <w:rPr>
        <w:rFonts w:ascii="Cambria" w:eastAsia="Cambria" w:hAnsi="Cambria" w:cs="Cambria" w:hint="default"/>
        <w:b/>
        <w:bCs/>
        <w:i w:val="0"/>
        <w:iCs w:val="0"/>
        <w:spacing w:val="-1"/>
        <w:w w:val="100"/>
        <w:sz w:val="22"/>
        <w:szCs w:val="22"/>
        <w:lang w:val="en-US" w:eastAsia="en-US" w:bidi="ar-SA"/>
      </w:rPr>
    </w:lvl>
    <w:lvl w:ilvl="1">
      <w:numFmt w:val="bullet"/>
      <w:lvlText w:val="•"/>
      <w:lvlJc w:val="left"/>
      <w:pPr>
        <w:ind w:left="1216" w:hanging="281"/>
      </w:pPr>
      <w:rPr>
        <w:rFonts w:hint="default"/>
        <w:lang w:val="en-US" w:eastAsia="en-US" w:bidi="ar-SA"/>
      </w:rPr>
    </w:lvl>
    <w:lvl w:ilvl="2">
      <w:numFmt w:val="bullet"/>
      <w:lvlText w:val="•"/>
      <w:lvlJc w:val="left"/>
      <w:pPr>
        <w:ind w:left="2193" w:hanging="281"/>
      </w:pPr>
      <w:rPr>
        <w:rFonts w:hint="default"/>
        <w:lang w:val="en-US" w:eastAsia="en-US" w:bidi="ar-SA"/>
      </w:rPr>
    </w:lvl>
    <w:lvl w:ilvl="3">
      <w:numFmt w:val="bullet"/>
      <w:lvlText w:val="•"/>
      <w:lvlJc w:val="left"/>
      <w:pPr>
        <w:ind w:left="3169" w:hanging="281"/>
      </w:pPr>
      <w:rPr>
        <w:rFonts w:hint="default"/>
        <w:lang w:val="en-US" w:eastAsia="en-US" w:bidi="ar-SA"/>
      </w:rPr>
    </w:lvl>
    <w:lvl w:ilvl="4">
      <w:numFmt w:val="bullet"/>
      <w:lvlText w:val="•"/>
      <w:lvlJc w:val="left"/>
      <w:pPr>
        <w:ind w:left="4146" w:hanging="281"/>
      </w:pPr>
      <w:rPr>
        <w:rFonts w:hint="default"/>
        <w:lang w:val="en-US" w:eastAsia="en-US" w:bidi="ar-SA"/>
      </w:rPr>
    </w:lvl>
    <w:lvl w:ilvl="5">
      <w:numFmt w:val="bullet"/>
      <w:lvlText w:val="•"/>
      <w:lvlJc w:val="left"/>
      <w:pPr>
        <w:ind w:left="5123" w:hanging="281"/>
      </w:pPr>
      <w:rPr>
        <w:rFonts w:hint="default"/>
        <w:lang w:val="en-US" w:eastAsia="en-US" w:bidi="ar-SA"/>
      </w:rPr>
    </w:lvl>
    <w:lvl w:ilvl="6">
      <w:numFmt w:val="bullet"/>
      <w:lvlText w:val="•"/>
      <w:lvlJc w:val="left"/>
      <w:pPr>
        <w:ind w:left="6099" w:hanging="281"/>
      </w:pPr>
      <w:rPr>
        <w:rFonts w:hint="default"/>
        <w:lang w:val="en-US" w:eastAsia="en-US" w:bidi="ar-SA"/>
      </w:rPr>
    </w:lvl>
    <w:lvl w:ilvl="7">
      <w:numFmt w:val="bullet"/>
      <w:lvlText w:val="•"/>
      <w:lvlJc w:val="left"/>
      <w:pPr>
        <w:ind w:left="7076" w:hanging="281"/>
      </w:pPr>
      <w:rPr>
        <w:rFonts w:hint="default"/>
        <w:lang w:val="en-US" w:eastAsia="en-US" w:bidi="ar-SA"/>
      </w:rPr>
    </w:lvl>
    <w:lvl w:ilvl="8">
      <w:numFmt w:val="bullet"/>
      <w:lvlText w:val="•"/>
      <w:lvlJc w:val="left"/>
      <w:pPr>
        <w:ind w:left="8052" w:hanging="281"/>
      </w:pPr>
      <w:rPr>
        <w:rFonts w:hint="default"/>
        <w:lang w:val="en-US" w:eastAsia="en-US" w:bidi="ar-SA"/>
      </w:rPr>
    </w:lvl>
  </w:abstractNum>
  <w:num w:numId="1" w16cid:durableId="1615751628">
    <w:abstractNumId w:val="2"/>
  </w:num>
  <w:num w:numId="2" w16cid:durableId="741834232">
    <w:abstractNumId w:val="1"/>
  </w:num>
  <w:num w:numId="3" w16cid:durableId="62263490">
    <w:abstractNumId w:val="3"/>
  </w:num>
  <w:num w:numId="4" w16cid:durableId="351733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37D"/>
    <w:rsid w:val="0038137D"/>
    <w:rsid w:val="00662CC7"/>
    <w:rsid w:val="00732EEF"/>
    <w:rsid w:val="007D1667"/>
    <w:rsid w:val="00A37B9B"/>
    <w:rsid w:val="00AB67F2"/>
    <w:rsid w:val="00B223DB"/>
    <w:rsid w:val="00B324DC"/>
    <w:rsid w:val="00B9518E"/>
    <w:rsid w:val="00E7506E"/>
    <w:rsid w:val="00EC0008"/>
    <w:rsid w:val="00F76A0F"/>
    <w:rsid w:val="0F03168C"/>
    <w:rsid w:val="1FDA0852"/>
    <w:rsid w:val="76ED2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9400C1"/>
  <w15:docId w15:val="{85A95319-EF3D-487B-B4B6-69BC5CB73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mbria" w:eastAsia="Cambria" w:hAnsi="Cambria" w:cs="Cambria"/>
      <w:sz w:val="22"/>
      <w:szCs w:val="22"/>
    </w:rPr>
  </w:style>
  <w:style w:type="paragraph" w:styleId="Heading1">
    <w:name w:val="heading 1"/>
    <w:basedOn w:val="Normal"/>
    <w:uiPriority w:val="1"/>
    <w:qFormat/>
    <w:pPr>
      <w:ind w:left="24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240"/>
    </w:pPr>
    <w:rPr>
      <w:sz w:val="44"/>
      <w:szCs w:val="4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line="257" w:lineRule="exact"/>
      <w:ind w:left="455" w:hanging="215"/>
    </w:pPr>
  </w:style>
  <w:style w:type="paragraph" w:customStyle="1" w:styleId="TableParagraph">
    <w:name w:val="Table Paragraph"/>
    <w:basedOn w:val="Normal"/>
    <w:uiPriority w:val="1"/>
    <w:qFormat/>
    <w:pPr>
      <w:spacing w:line="238" w:lineRule="exact"/>
      <w:ind w:left="107"/>
    </w:pPr>
  </w:style>
  <w:style w:type="table" w:styleId="TableGrid">
    <w:name w:val="Table Grid"/>
    <w:basedOn w:val="TableNormal"/>
    <w:uiPriority w:val="39"/>
    <w:rsid w:val="00A37B9B"/>
    <w:pPr>
      <w:widowControl w:val="0"/>
      <w:jc w:val="both"/>
    </w:pPr>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E7506E"/>
    <w:rPr>
      <w:color w:val="0000FF" w:themeColor="hyperlink"/>
      <w:u w:val="single"/>
    </w:rPr>
  </w:style>
  <w:style w:type="character" w:styleId="UnresolvedMention">
    <w:name w:val="Unresolved Mention"/>
    <w:basedOn w:val="DefaultParagraphFont"/>
    <w:uiPriority w:val="99"/>
    <w:semiHidden/>
    <w:unhideWhenUsed/>
    <w:rsid w:val="00E75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628927">
      <w:bodyDiv w:val="1"/>
      <w:marLeft w:val="0"/>
      <w:marRight w:val="0"/>
      <w:marTop w:val="0"/>
      <w:marBottom w:val="0"/>
      <w:divBdr>
        <w:top w:val="none" w:sz="0" w:space="0" w:color="auto"/>
        <w:left w:val="none" w:sz="0" w:space="0" w:color="auto"/>
        <w:bottom w:val="none" w:sz="0" w:space="0" w:color="auto"/>
        <w:right w:val="none" w:sz="0" w:space="0" w:color="auto"/>
      </w:divBdr>
      <w:divsChild>
        <w:div w:id="1024671616">
          <w:marLeft w:val="0"/>
          <w:marRight w:val="0"/>
          <w:marTop w:val="0"/>
          <w:marBottom w:val="0"/>
          <w:divBdr>
            <w:top w:val="single" w:sz="2" w:space="0" w:color="E3E3E3"/>
            <w:left w:val="single" w:sz="2" w:space="0" w:color="E3E3E3"/>
            <w:bottom w:val="single" w:sz="2" w:space="0" w:color="E3E3E3"/>
            <w:right w:val="single" w:sz="2" w:space="0" w:color="E3E3E3"/>
          </w:divBdr>
          <w:divsChild>
            <w:div w:id="1368943969">
              <w:marLeft w:val="0"/>
              <w:marRight w:val="0"/>
              <w:marTop w:val="0"/>
              <w:marBottom w:val="0"/>
              <w:divBdr>
                <w:top w:val="single" w:sz="2" w:space="0" w:color="E3E3E3"/>
                <w:left w:val="single" w:sz="2" w:space="0" w:color="E3E3E3"/>
                <w:bottom w:val="single" w:sz="2" w:space="0" w:color="E3E3E3"/>
                <w:right w:val="single" w:sz="2" w:space="0" w:color="E3E3E3"/>
              </w:divBdr>
              <w:divsChild>
                <w:div w:id="160974965">
                  <w:marLeft w:val="0"/>
                  <w:marRight w:val="0"/>
                  <w:marTop w:val="0"/>
                  <w:marBottom w:val="0"/>
                  <w:divBdr>
                    <w:top w:val="single" w:sz="2" w:space="0" w:color="E3E3E3"/>
                    <w:left w:val="single" w:sz="2" w:space="0" w:color="E3E3E3"/>
                    <w:bottom w:val="single" w:sz="2" w:space="0" w:color="E3E3E3"/>
                    <w:right w:val="single" w:sz="2" w:space="0" w:color="E3E3E3"/>
                  </w:divBdr>
                  <w:divsChild>
                    <w:div w:id="555821342">
                      <w:marLeft w:val="0"/>
                      <w:marRight w:val="0"/>
                      <w:marTop w:val="0"/>
                      <w:marBottom w:val="0"/>
                      <w:divBdr>
                        <w:top w:val="single" w:sz="2" w:space="0" w:color="E3E3E3"/>
                        <w:left w:val="single" w:sz="2" w:space="0" w:color="E3E3E3"/>
                        <w:bottom w:val="single" w:sz="2" w:space="0" w:color="E3E3E3"/>
                        <w:right w:val="single" w:sz="2" w:space="0" w:color="E3E3E3"/>
                      </w:divBdr>
                      <w:divsChild>
                        <w:div w:id="599416869">
                          <w:marLeft w:val="0"/>
                          <w:marRight w:val="0"/>
                          <w:marTop w:val="0"/>
                          <w:marBottom w:val="0"/>
                          <w:divBdr>
                            <w:top w:val="single" w:sz="2" w:space="0" w:color="E3E3E3"/>
                            <w:left w:val="single" w:sz="2" w:space="0" w:color="E3E3E3"/>
                            <w:bottom w:val="single" w:sz="2" w:space="0" w:color="E3E3E3"/>
                            <w:right w:val="single" w:sz="2" w:space="0" w:color="E3E3E3"/>
                          </w:divBdr>
                          <w:divsChild>
                            <w:div w:id="786000941">
                              <w:marLeft w:val="0"/>
                              <w:marRight w:val="0"/>
                              <w:marTop w:val="100"/>
                              <w:marBottom w:val="100"/>
                              <w:divBdr>
                                <w:top w:val="single" w:sz="2" w:space="0" w:color="E3E3E3"/>
                                <w:left w:val="single" w:sz="2" w:space="0" w:color="E3E3E3"/>
                                <w:bottom w:val="single" w:sz="2" w:space="0" w:color="E3E3E3"/>
                                <w:right w:val="single" w:sz="2" w:space="0" w:color="E3E3E3"/>
                              </w:divBdr>
                              <w:divsChild>
                                <w:div w:id="1265920742">
                                  <w:marLeft w:val="0"/>
                                  <w:marRight w:val="0"/>
                                  <w:marTop w:val="0"/>
                                  <w:marBottom w:val="0"/>
                                  <w:divBdr>
                                    <w:top w:val="single" w:sz="2" w:space="0" w:color="E3E3E3"/>
                                    <w:left w:val="single" w:sz="2" w:space="0" w:color="E3E3E3"/>
                                    <w:bottom w:val="single" w:sz="2" w:space="0" w:color="E3E3E3"/>
                                    <w:right w:val="single" w:sz="2" w:space="0" w:color="E3E3E3"/>
                                  </w:divBdr>
                                  <w:divsChild>
                                    <w:div w:id="1940720389">
                                      <w:marLeft w:val="0"/>
                                      <w:marRight w:val="0"/>
                                      <w:marTop w:val="0"/>
                                      <w:marBottom w:val="0"/>
                                      <w:divBdr>
                                        <w:top w:val="single" w:sz="2" w:space="0" w:color="E3E3E3"/>
                                        <w:left w:val="single" w:sz="2" w:space="0" w:color="E3E3E3"/>
                                        <w:bottom w:val="single" w:sz="2" w:space="0" w:color="E3E3E3"/>
                                        <w:right w:val="single" w:sz="2" w:space="0" w:color="E3E3E3"/>
                                      </w:divBdr>
                                      <w:divsChild>
                                        <w:div w:id="1430420622">
                                          <w:marLeft w:val="0"/>
                                          <w:marRight w:val="0"/>
                                          <w:marTop w:val="0"/>
                                          <w:marBottom w:val="0"/>
                                          <w:divBdr>
                                            <w:top w:val="single" w:sz="2" w:space="0" w:color="E3E3E3"/>
                                            <w:left w:val="single" w:sz="2" w:space="0" w:color="E3E3E3"/>
                                            <w:bottom w:val="single" w:sz="2" w:space="0" w:color="E3E3E3"/>
                                            <w:right w:val="single" w:sz="2" w:space="0" w:color="E3E3E3"/>
                                          </w:divBdr>
                                          <w:divsChild>
                                            <w:div w:id="411003106">
                                              <w:marLeft w:val="0"/>
                                              <w:marRight w:val="0"/>
                                              <w:marTop w:val="0"/>
                                              <w:marBottom w:val="0"/>
                                              <w:divBdr>
                                                <w:top w:val="single" w:sz="2" w:space="0" w:color="E3E3E3"/>
                                                <w:left w:val="single" w:sz="2" w:space="0" w:color="E3E3E3"/>
                                                <w:bottom w:val="single" w:sz="2" w:space="0" w:color="E3E3E3"/>
                                                <w:right w:val="single" w:sz="2" w:space="0" w:color="E3E3E3"/>
                                              </w:divBdr>
                                              <w:divsChild>
                                                <w:div w:id="1800610889">
                                                  <w:marLeft w:val="0"/>
                                                  <w:marRight w:val="0"/>
                                                  <w:marTop w:val="0"/>
                                                  <w:marBottom w:val="0"/>
                                                  <w:divBdr>
                                                    <w:top w:val="single" w:sz="2" w:space="0" w:color="E3E3E3"/>
                                                    <w:left w:val="single" w:sz="2" w:space="0" w:color="E3E3E3"/>
                                                    <w:bottom w:val="single" w:sz="2" w:space="0" w:color="E3E3E3"/>
                                                    <w:right w:val="single" w:sz="2" w:space="0" w:color="E3E3E3"/>
                                                  </w:divBdr>
                                                  <w:divsChild>
                                                    <w:div w:id="872687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3548040">
          <w:marLeft w:val="0"/>
          <w:marRight w:val="0"/>
          <w:marTop w:val="0"/>
          <w:marBottom w:val="0"/>
          <w:divBdr>
            <w:top w:val="none" w:sz="0" w:space="0" w:color="auto"/>
            <w:left w:val="none" w:sz="0" w:space="0" w:color="auto"/>
            <w:bottom w:val="none" w:sz="0" w:space="0" w:color="auto"/>
            <w:right w:val="none" w:sz="0" w:space="0" w:color="auto"/>
          </w:divBdr>
        </w:div>
      </w:divsChild>
    </w:div>
    <w:div w:id="1812943934">
      <w:bodyDiv w:val="1"/>
      <w:marLeft w:val="0"/>
      <w:marRight w:val="0"/>
      <w:marTop w:val="0"/>
      <w:marBottom w:val="0"/>
      <w:divBdr>
        <w:top w:val="none" w:sz="0" w:space="0" w:color="auto"/>
        <w:left w:val="none" w:sz="0" w:space="0" w:color="auto"/>
        <w:bottom w:val="none" w:sz="0" w:space="0" w:color="auto"/>
        <w:right w:val="none" w:sz="0" w:space="0" w:color="auto"/>
      </w:divBdr>
      <w:divsChild>
        <w:div w:id="1762679830">
          <w:marLeft w:val="0"/>
          <w:marRight w:val="0"/>
          <w:marTop w:val="0"/>
          <w:marBottom w:val="0"/>
          <w:divBdr>
            <w:top w:val="single" w:sz="2" w:space="0" w:color="E3E3E3"/>
            <w:left w:val="single" w:sz="2" w:space="0" w:color="E3E3E3"/>
            <w:bottom w:val="single" w:sz="2" w:space="0" w:color="E3E3E3"/>
            <w:right w:val="single" w:sz="2" w:space="0" w:color="E3E3E3"/>
          </w:divBdr>
          <w:divsChild>
            <w:div w:id="77992700">
              <w:marLeft w:val="0"/>
              <w:marRight w:val="0"/>
              <w:marTop w:val="0"/>
              <w:marBottom w:val="0"/>
              <w:divBdr>
                <w:top w:val="single" w:sz="2" w:space="0" w:color="E3E3E3"/>
                <w:left w:val="single" w:sz="2" w:space="0" w:color="E3E3E3"/>
                <w:bottom w:val="single" w:sz="2" w:space="0" w:color="E3E3E3"/>
                <w:right w:val="single" w:sz="2" w:space="0" w:color="E3E3E3"/>
              </w:divBdr>
              <w:divsChild>
                <w:div w:id="1971864397">
                  <w:marLeft w:val="0"/>
                  <w:marRight w:val="0"/>
                  <w:marTop w:val="0"/>
                  <w:marBottom w:val="0"/>
                  <w:divBdr>
                    <w:top w:val="single" w:sz="2" w:space="0" w:color="E3E3E3"/>
                    <w:left w:val="single" w:sz="2" w:space="0" w:color="E3E3E3"/>
                    <w:bottom w:val="single" w:sz="2" w:space="0" w:color="E3E3E3"/>
                    <w:right w:val="single" w:sz="2" w:space="0" w:color="E3E3E3"/>
                  </w:divBdr>
                  <w:divsChild>
                    <w:div w:id="1689329285">
                      <w:marLeft w:val="0"/>
                      <w:marRight w:val="0"/>
                      <w:marTop w:val="0"/>
                      <w:marBottom w:val="0"/>
                      <w:divBdr>
                        <w:top w:val="single" w:sz="2" w:space="0" w:color="E3E3E3"/>
                        <w:left w:val="single" w:sz="2" w:space="0" w:color="E3E3E3"/>
                        <w:bottom w:val="single" w:sz="2" w:space="0" w:color="E3E3E3"/>
                        <w:right w:val="single" w:sz="2" w:space="0" w:color="E3E3E3"/>
                      </w:divBdr>
                      <w:divsChild>
                        <w:div w:id="537163800">
                          <w:marLeft w:val="0"/>
                          <w:marRight w:val="0"/>
                          <w:marTop w:val="0"/>
                          <w:marBottom w:val="0"/>
                          <w:divBdr>
                            <w:top w:val="single" w:sz="2" w:space="0" w:color="E3E3E3"/>
                            <w:left w:val="single" w:sz="2" w:space="0" w:color="E3E3E3"/>
                            <w:bottom w:val="single" w:sz="2" w:space="0" w:color="E3E3E3"/>
                            <w:right w:val="single" w:sz="2" w:space="0" w:color="E3E3E3"/>
                          </w:divBdr>
                          <w:divsChild>
                            <w:div w:id="1919174038">
                              <w:marLeft w:val="0"/>
                              <w:marRight w:val="0"/>
                              <w:marTop w:val="100"/>
                              <w:marBottom w:val="100"/>
                              <w:divBdr>
                                <w:top w:val="single" w:sz="2" w:space="0" w:color="E3E3E3"/>
                                <w:left w:val="single" w:sz="2" w:space="0" w:color="E3E3E3"/>
                                <w:bottom w:val="single" w:sz="2" w:space="0" w:color="E3E3E3"/>
                                <w:right w:val="single" w:sz="2" w:space="0" w:color="E3E3E3"/>
                              </w:divBdr>
                              <w:divsChild>
                                <w:div w:id="1914898819">
                                  <w:marLeft w:val="0"/>
                                  <w:marRight w:val="0"/>
                                  <w:marTop w:val="0"/>
                                  <w:marBottom w:val="0"/>
                                  <w:divBdr>
                                    <w:top w:val="single" w:sz="2" w:space="0" w:color="E3E3E3"/>
                                    <w:left w:val="single" w:sz="2" w:space="0" w:color="E3E3E3"/>
                                    <w:bottom w:val="single" w:sz="2" w:space="0" w:color="E3E3E3"/>
                                    <w:right w:val="single" w:sz="2" w:space="0" w:color="E3E3E3"/>
                                  </w:divBdr>
                                  <w:divsChild>
                                    <w:div w:id="1961568458">
                                      <w:marLeft w:val="0"/>
                                      <w:marRight w:val="0"/>
                                      <w:marTop w:val="0"/>
                                      <w:marBottom w:val="0"/>
                                      <w:divBdr>
                                        <w:top w:val="single" w:sz="2" w:space="0" w:color="E3E3E3"/>
                                        <w:left w:val="single" w:sz="2" w:space="0" w:color="E3E3E3"/>
                                        <w:bottom w:val="single" w:sz="2" w:space="0" w:color="E3E3E3"/>
                                        <w:right w:val="single" w:sz="2" w:space="0" w:color="E3E3E3"/>
                                      </w:divBdr>
                                      <w:divsChild>
                                        <w:div w:id="2052728808">
                                          <w:marLeft w:val="0"/>
                                          <w:marRight w:val="0"/>
                                          <w:marTop w:val="0"/>
                                          <w:marBottom w:val="0"/>
                                          <w:divBdr>
                                            <w:top w:val="single" w:sz="2" w:space="0" w:color="E3E3E3"/>
                                            <w:left w:val="single" w:sz="2" w:space="0" w:color="E3E3E3"/>
                                            <w:bottom w:val="single" w:sz="2" w:space="0" w:color="E3E3E3"/>
                                            <w:right w:val="single" w:sz="2" w:space="0" w:color="E3E3E3"/>
                                          </w:divBdr>
                                          <w:divsChild>
                                            <w:div w:id="1009598959">
                                              <w:marLeft w:val="0"/>
                                              <w:marRight w:val="0"/>
                                              <w:marTop w:val="0"/>
                                              <w:marBottom w:val="0"/>
                                              <w:divBdr>
                                                <w:top w:val="single" w:sz="2" w:space="0" w:color="E3E3E3"/>
                                                <w:left w:val="single" w:sz="2" w:space="0" w:color="E3E3E3"/>
                                                <w:bottom w:val="single" w:sz="2" w:space="0" w:color="E3E3E3"/>
                                                <w:right w:val="single" w:sz="2" w:space="0" w:color="E3E3E3"/>
                                              </w:divBdr>
                                              <w:divsChild>
                                                <w:div w:id="1700205020">
                                                  <w:marLeft w:val="0"/>
                                                  <w:marRight w:val="0"/>
                                                  <w:marTop w:val="0"/>
                                                  <w:marBottom w:val="0"/>
                                                  <w:divBdr>
                                                    <w:top w:val="single" w:sz="2" w:space="0" w:color="E3E3E3"/>
                                                    <w:left w:val="single" w:sz="2" w:space="0" w:color="E3E3E3"/>
                                                    <w:bottom w:val="single" w:sz="2" w:space="0" w:color="E3E3E3"/>
                                                    <w:right w:val="single" w:sz="2" w:space="0" w:color="E3E3E3"/>
                                                  </w:divBdr>
                                                  <w:divsChild>
                                                    <w:div w:id="1544245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35456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omeo1003/Supply-Chain-Software-Architecture.git"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58AE3A-73EC-4528-BB68-8304F8CC8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15</Pages>
  <Words>1349</Words>
  <Characters>7692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15054</dc:creator>
  <cp:lastModifiedBy>Alpha Romeo</cp:lastModifiedBy>
  <cp:revision>8</cp:revision>
  <cp:lastPrinted>2024-03-06T04:28:00Z</cp:lastPrinted>
  <dcterms:created xsi:type="dcterms:W3CDTF">2024-03-06T02:09:00Z</dcterms:created>
  <dcterms:modified xsi:type="dcterms:W3CDTF">2024-03-06T04:41:00Z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2023-11-15T00:00:00Z</vt:filetime>
  </property>
  <property fmtid="{D5CDD505-2E9C-101B-9397-08002B2CF9AE}" pid="3" name="Creator">
    <vt:lpwstr>WPS Writer</vt:lpwstr>
  </property>
  <property fmtid="{D5CDD505-2E9C-101B-9397-08002B2CF9AE}" pid="4" name="LastSaved">
    <vt:filetime>2023-11-20T00:00:00Z</vt:filetime>
  </property>
  <property fmtid="{D5CDD505-2E9C-101B-9397-08002B2CF9AE}" pid="5" name="SourceModified">
    <vt:lpwstr>D:20231115154514+22'45'</vt:lpwstr>
  </property>
  <property fmtid="{D5CDD505-2E9C-101B-9397-08002B2CF9AE}" pid="6" name="KSOProductBuildVer">
    <vt:lpwstr>1033-12.2.0.13306</vt:lpwstr>
  </property>
  <property fmtid="{D5CDD505-2E9C-101B-9397-08002B2CF9AE}" pid="7" name="ICV">
    <vt:lpwstr>82B46D7F030D499E90CD27374305935C_12</vt:lpwstr>
  </property>
</Properties>
</file>